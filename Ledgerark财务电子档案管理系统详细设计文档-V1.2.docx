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89F6" w14:textId="77777777" w:rsidR="001F4D5F" w:rsidRDefault="005A5BFB">
      <w:pPr>
        <w:spacing w:before="240" w:after="40"/>
      </w:pPr>
      <w:r>
        <w:rPr>
          <w:b/>
          <w:color w:val="2E74B5"/>
          <w:sz w:val="18"/>
        </w:rPr>
        <w:t>SYSTEM DESIGN SPECIFICATION</w:t>
      </w:r>
    </w:p>
    <w:p w14:paraId="4F8D9DEC" w14:textId="77777777" w:rsidR="001F4D5F" w:rsidRDefault="005A5BFB">
      <w:pPr>
        <w:spacing w:before="160" w:after="80"/>
      </w:pPr>
      <w:r>
        <w:rPr>
          <w:b/>
          <w:color w:val="17365D"/>
          <w:sz w:val="50"/>
        </w:rPr>
        <w:t xml:space="preserve">Ledgerark </w:t>
      </w:r>
      <w:r>
        <w:rPr>
          <w:b/>
          <w:color w:val="17365D"/>
          <w:sz w:val="50"/>
        </w:rPr>
        <w:t>财务电子档案管理系统</w:t>
      </w:r>
    </w:p>
    <w:p w14:paraId="06F054CF" w14:textId="77777777" w:rsidR="001F4D5F" w:rsidRDefault="005A5BFB">
      <w:pPr>
        <w:pBdr>
          <w:bottom w:val="single" w:sz="14" w:space="8" w:color="2E74B5"/>
        </w:pBdr>
        <w:spacing w:after="320"/>
      </w:pPr>
      <w:r>
        <w:rPr>
          <w:color w:val="1F4D78"/>
          <w:sz w:val="28"/>
        </w:rPr>
        <w:t>档案采集、识别、管理、审计与智能检索详细设计文档</w:t>
      </w:r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1F4D5F" w14:paraId="42F6ED38" w14:textId="77777777">
        <w:trPr>
          <w:cantSplit/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3628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75C6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9"/>
              </w:rPr>
              <w:t>内容</w:t>
            </w:r>
          </w:p>
        </w:tc>
      </w:tr>
      <w:tr w:rsidR="001F4D5F" w14:paraId="1174E89B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5158" w14:textId="77777777" w:rsidR="001F4D5F" w:rsidRDefault="005A5BFB">
            <w:pPr>
              <w:spacing w:after="0" w:line="252" w:lineRule="auto"/>
            </w:pPr>
            <w:r>
              <w:rPr>
                <w:sz w:val="19"/>
              </w:rPr>
              <w:t>文档版本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858D6" w14:textId="77777777" w:rsidR="001F4D5F" w:rsidRDefault="005A5BFB">
            <w:pPr>
              <w:spacing w:after="0"/>
            </w:pPr>
            <w:r>
              <w:t>V1.2</w:t>
            </w:r>
            <w:r>
              <w:t>（</w:t>
            </w:r>
            <w:r>
              <w:t xml:space="preserve">OCR </w:t>
            </w:r>
            <w:r>
              <w:t>全链路专项增补版）</w:t>
            </w:r>
          </w:p>
        </w:tc>
      </w:tr>
      <w:tr w:rsidR="001F4D5F" w14:paraId="6C0A1318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3423" w14:textId="77777777" w:rsidR="001F4D5F" w:rsidRDefault="005A5BFB">
            <w:pPr>
              <w:spacing w:after="0" w:line="252" w:lineRule="auto"/>
            </w:pPr>
            <w:r>
              <w:rPr>
                <w:sz w:val="19"/>
              </w:rPr>
              <w:t>编制日期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8F489" w14:textId="77777777" w:rsidR="001F4D5F" w:rsidRDefault="005A5BFB">
            <w:pPr>
              <w:spacing w:after="0" w:line="259" w:lineRule="auto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日</w:t>
            </w:r>
          </w:p>
        </w:tc>
      </w:tr>
      <w:tr w:rsidR="001F4D5F" w14:paraId="08035BE4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6C10" w14:textId="77777777" w:rsidR="001F4D5F" w:rsidRDefault="005A5BFB">
            <w:pPr>
              <w:spacing w:after="0" w:line="252" w:lineRule="auto"/>
            </w:pPr>
            <w:r>
              <w:rPr>
                <w:sz w:val="19"/>
              </w:rPr>
              <w:t>适用范围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94D4" w14:textId="77777777" w:rsidR="001F4D5F" w:rsidRDefault="005A5BFB">
            <w:pPr>
              <w:spacing w:after="0" w:line="252" w:lineRule="auto"/>
            </w:pPr>
            <w:r>
              <w:rPr>
                <w:sz w:val="19"/>
              </w:rPr>
              <w:t xml:space="preserve">Ledgerark </w:t>
            </w:r>
            <w:r>
              <w:rPr>
                <w:sz w:val="19"/>
              </w:rPr>
              <w:t>网页端及其后端服务、</w:t>
            </w:r>
            <w:r>
              <w:rPr>
                <w:sz w:val="19"/>
              </w:rPr>
              <w:t xml:space="preserve">OCR/Agent </w:t>
            </w:r>
            <w:r>
              <w:rPr>
                <w:sz w:val="19"/>
              </w:rPr>
              <w:t>集成与档案存储</w:t>
            </w:r>
          </w:p>
        </w:tc>
      </w:tr>
      <w:tr w:rsidR="001F4D5F" w14:paraId="2F411F06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E943" w14:textId="77777777" w:rsidR="001F4D5F" w:rsidRDefault="005A5BFB">
            <w:pPr>
              <w:spacing w:after="0" w:line="252" w:lineRule="auto"/>
            </w:pPr>
            <w:r>
              <w:rPr>
                <w:sz w:val="19"/>
              </w:rPr>
              <w:t>读者对象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61FE" w14:textId="77777777" w:rsidR="001F4D5F" w:rsidRDefault="005A5BFB">
            <w:pPr>
              <w:spacing w:after="0" w:line="252" w:lineRule="auto"/>
            </w:pPr>
            <w:r>
              <w:rPr>
                <w:sz w:val="19"/>
              </w:rPr>
              <w:t>产品、研发、测试、实施、运维、审计及业务负责人</w:t>
            </w:r>
          </w:p>
        </w:tc>
      </w:tr>
      <w:tr w:rsidR="001F4D5F" w14:paraId="5DB6D157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FE32C" w14:textId="77777777" w:rsidR="001F4D5F" w:rsidRDefault="005A5BFB">
            <w:pPr>
              <w:spacing w:after="0" w:line="252" w:lineRule="auto"/>
            </w:pPr>
            <w:r>
              <w:rPr>
                <w:sz w:val="19"/>
              </w:rPr>
              <w:t>设计基线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AFF74" w14:textId="77777777" w:rsidR="001F4D5F" w:rsidRDefault="005A5BFB">
            <w:pPr>
              <w:spacing w:after="0"/>
            </w:pPr>
            <w:r>
              <w:t>当前</w:t>
            </w:r>
            <w:r>
              <w:t xml:space="preserve"> Ledgerark </w:t>
            </w:r>
            <w:r>
              <w:t>代码与</w:t>
            </w:r>
            <w:r>
              <w:t xml:space="preserve"> SQL + v2.5 ImageAnalysis OCR </w:t>
            </w:r>
            <w:r>
              <w:t>全链路目标设计</w:t>
            </w:r>
          </w:p>
        </w:tc>
      </w:tr>
      <w:tr w:rsidR="001F4D5F" w14:paraId="3D93A999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EC64" w14:textId="77777777" w:rsidR="001F4D5F" w:rsidRDefault="005A5BFB">
            <w:pPr>
              <w:spacing w:after="0" w:line="252" w:lineRule="auto"/>
            </w:pPr>
            <w:r>
              <w:rPr>
                <w:sz w:val="19"/>
              </w:rPr>
              <w:t>文档状态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EA6D9" w14:textId="77777777" w:rsidR="001F4D5F" w:rsidRDefault="005A5BFB">
            <w:pPr>
              <w:spacing w:after="0"/>
            </w:pPr>
            <w:r>
              <w:t>已补充</w:t>
            </w:r>
            <w:r>
              <w:t xml:space="preserve"> OCR </w:t>
            </w:r>
            <w:r>
              <w:t>八阶段流程、失败待处理中心、详细表模型及旧数据迁移设计；目标能力尚待实现</w:t>
            </w:r>
          </w:p>
        </w:tc>
      </w:tr>
    </w:tbl>
    <w:p w14:paraId="64DE3975" w14:textId="77777777" w:rsidR="001F4D5F" w:rsidRDefault="001F4D5F">
      <w:pPr>
        <w:spacing w:after="0"/>
      </w:pPr>
    </w:p>
    <w:tbl>
      <w:tblPr>
        <w:tblStyle w:val="af4"/>
        <w:tblW w:w="9360" w:type="dxa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438122A5" w14:textId="77777777">
        <w:trPr>
          <w:cantSplit/>
          <w:tblHeader/>
        </w:trPr>
        <w:tc>
          <w:tcPr>
            <w:tcW w:w="936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2667" w14:textId="77777777" w:rsidR="001F4D5F" w:rsidRDefault="005A5BFB">
            <w:pPr>
              <w:spacing w:before="20" w:after="20" w:line="259" w:lineRule="auto"/>
            </w:pPr>
            <w:r>
              <w:rPr>
                <w:b/>
                <w:color w:val="2E74B5"/>
                <w:sz w:val="20"/>
              </w:rPr>
              <w:t>核心设计结论</w:t>
            </w:r>
            <w:r>
              <w:rPr>
                <w:b/>
                <w:color w:val="2E74B5"/>
                <w:sz w:val="20"/>
              </w:rPr>
              <w:t xml:space="preserve">  </w:t>
            </w:r>
            <w:r>
              <w:rPr>
                <w:sz w:val="20"/>
              </w:rPr>
              <w:t>以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原始文件不可变、自动分组可解释、冲突必须复核、重复绝不自动覆盖、全过程可审计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为系统主线。连续凭证页先归为一个候选；只有在发票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附件之后再次出现凭证页时，才自动开启新的候选。</w:t>
            </w:r>
          </w:p>
        </w:tc>
      </w:tr>
    </w:tbl>
    <w:p w14:paraId="4C1AFCFE" w14:textId="77777777" w:rsidR="001F4D5F" w:rsidRDefault="001F4D5F">
      <w:pPr>
        <w:spacing w:after="0"/>
      </w:pPr>
    </w:p>
    <w:p w14:paraId="42686913" w14:textId="77777777" w:rsidR="001F4D5F" w:rsidRDefault="005A5BFB">
      <w:pPr>
        <w:spacing w:before="200"/>
      </w:pPr>
      <w:r>
        <w:rPr>
          <w:b/>
          <w:color w:val="667085"/>
          <w:sz w:val="19"/>
        </w:rPr>
        <w:t>保密级别：内部使用</w:t>
      </w:r>
    </w:p>
    <w:p w14:paraId="3A93DEB6" w14:textId="77777777" w:rsidR="001F4D5F" w:rsidRDefault="005A5BFB">
      <w:r>
        <w:br w:type="page"/>
      </w:r>
    </w:p>
    <w:p w14:paraId="55D3B9AB" w14:textId="77777777" w:rsidR="001F4D5F" w:rsidRDefault="005A5BFB">
      <w:pPr>
        <w:pStyle w:val="1"/>
      </w:pPr>
      <w:bookmarkStart w:id="0" w:name="_Toc238463185"/>
      <w:r>
        <w:lastRenderedPageBreak/>
        <w:t>目录</w:t>
      </w:r>
      <w:bookmarkEnd w:id="0"/>
    </w:p>
    <w:p w14:paraId="3DDBDA8E" w14:textId="45C85948" w:rsidR="00437D78" w:rsidRDefault="005A5BF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463185" w:history="1">
        <w:r w:rsidR="00437D78" w:rsidRPr="00DF7433">
          <w:rPr>
            <w:rStyle w:val="aff4"/>
            <w:noProof/>
          </w:rPr>
          <w:t>目录</w:t>
        </w:r>
        <w:r w:rsidR="00437D78">
          <w:rPr>
            <w:rFonts w:hint="eastAsia"/>
            <w:noProof/>
            <w:webHidden/>
          </w:rPr>
          <w:tab/>
        </w:r>
        <w:r w:rsidR="00437D78">
          <w:rPr>
            <w:rFonts w:hint="eastAsia"/>
            <w:noProof/>
            <w:webHidden/>
          </w:rPr>
          <w:fldChar w:fldCharType="begin"/>
        </w:r>
        <w:r w:rsidR="00437D78">
          <w:rPr>
            <w:rFonts w:hint="eastAsia"/>
            <w:noProof/>
            <w:webHidden/>
          </w:rPr>
          <w:instrText xml:space="preserve"> </w:instrText>
        </w:r>
        <w:r w:rsidR="00437D78">
          <w:rPr>
            <w:noProof/>
            <w:webHidden/>
          </w:rPr>
          <w:instrText>PAGEREF _Toc238463185 \h</w:instrText>
        </w:r>
        <w:r w:rsidR="00437D78">
          <w:rPr>
            <w:rFonts w:hint="eastAsia"/>
            <w:noProof/>
            <w:webHidden/>
          </w:rPr>
          <w:instrText xml:space="preserve"> </w:instrText>
        </w:r>
        <w:r w:rsidR="00437D78">
          <w:rPr>
            <w:rFonts w:hint="eastAsia"/>
            <w:noProof/>
            <w:webHidden/>
          </w:rPr>
        </w:r>
        <w:r w:rsidR="00437D78">
          <w:rPr>
            <w:rFonts w:hint="eastAsia"/>
            <w:noProof/>
            <w:webHidden/>
          </w:rPr>
          <w:fldChar w:fldCharType="separate"/>
        </w:r>
        <w:r w:rsidR="00437D78">
          <w:rPr>
            <w:noProof/>
            <w:webHidden/>
          </w:rPr>
          <w:t>2</w:t>
        </w:r>
        <w:r w:rsidR="00437D78">
          <w:rPr>
            <w:rFonts w:hint="eastAsia"/>
            <w:noProof/>
            <w:webHidden/>
          </w:rPr>
          <w:fldChar w:fldCharType="end"/>
        </w:r>
      </w:hyperlink>
    </w:p>
    <w:p w14:paraId="365C6017" w14:textId="12DB1F55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86" w:history="1">
        <w:r w:rsidRPr="00DF7433">
          <w:rPr>
            <w:rStyle w:val="aff4"/>
            <w:noProof/>
          </w:rPr>
          <w:t xml:space="preserve">1. </w:t>
        </w:r>
        <w:r w:rsidRPr="00DF7433">
          <w:rPr>
            <w:rStyle w:val="aff4"/>
            <w:noProof/>
          </w:rPr>
          <w:t>文档概述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DF186B" w14:textId="72533449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87" w:history="1">
        <w:r w:rsidRPr="00DF7433">
          <w:rPr>
            <w:rStyle w:val="aff4"/>
            <w:noProof/>
          </w:rPr>
          <w:t xml:space="preserve">1.1 </w:t>
        </w:r>
        <w:r w:rsidRPr="00DF7433">
          <w:rPr>
            <w:rStyle w:val="aff4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86DFA" w14:textId="78C0422A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88" w:history="1">
        <w:r w:rsidRPr="00DF7433">
          <w:rPr>
            <w:rStyle w:val="aff4"/>
            <w:noProof/>
          </w:rPr>
          <w:t xml:space="preserve">1.2 </w:t>
        </w:r>
        <w:r w:rsidRPr="00DF7433">
          <w:rPr>
            <w:rStyle w:val="aff4"/>
            <w:noProof/>
          </w:rPr>
          <w:t>当前建设基础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FF700" w14:textId="4A4724C1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89" w:history="1">
        <w:r w:rsidRPr="00DF7433">
          <w:rPr>
            <w:rStyle w:val="aff4"/>
            <w:noProof/>
          </w:rPr>
          <w:t xml:space="preserve">1.3 </w:t>
        </w:r>
        <w:r w:rsidRPr="00DF7433">
          <w:rPr>
            <w:rStyle w:val="aff4"/>
            <w:noProof/>
          </w:rPr>
          <w:t>术语与口径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3730B" w14:textId="606FE9CA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0" w:history="1">
        <w:r w:rsidRPr="00DF7433">
          <w:rPr>
            <w:rStyle w:val="aff4"/>
            <w:noProof/>
          </w:rPr>
          <w:t xml:space="preserve">2. </w:t>
        </w:r>
        <w:r w:rsidRPr="00DF7433">
          <w:rPr>
            <w:rStyle w:val="aff4"/>
            <w:noProof/>
          </w:rPr>
          <w:t>建设目标、范围与原则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B1681B" w14:textId="0E3110E6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1" w:history="1">
        <w:r w:rsidRPr="00DF7433">
          <w:rPr>
            <w:rStyle w:val="aff4"/>
            <w:noProof/>
          </w:rPr>
          <w:t xml:space="preserve">2.1 </w:t>
        </w:r>
        <w:r w:rsidRPr="00DF7433">
          <w:rPr>
            <w:rStyle w:val="aff4"/>
            <w:noProof/>
          </w:rPr>
          <w:t>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F397FE" w14:textId="4B4F57E7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2" w:history="1">
        <w:r w:rsidRPr="00DF7433">
          <w:rPr>
            <w:rStyle w:val="aff4"/>
            <w:noProof/>
          </w:rPr>
          <w:t xml:space="preserve">2.2 </w:t>
        </w:r>
        <w:r w:rsidRPr="00DF7433">
          <w:rPr>
            <w:rStyle w:val="aff4"/>
            <w:noProof/>
          </w:rPr>
          <w:t>本期范围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1AD05B" w14:textId="24986E27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3" w:history="1">
        <w:r w:rsidRPr="00DF7433">
          <w:rPr>
            <w:rStyle w:val="aff4"/>
            <w:noProof/>
          </w:rPr>
          <w:t xml:space="preserve">2.3 </w:t>
        </w:r>
        <w:r w:rsidRPr="00DF7433">
          <w:rPr>
            <w:rStyle w:val="aff4"/>
            <w:noProof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7E7E2" w14:textId="08572965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4" w:history="1">
        <w:r w:rsidRPr="00DF7433">
          <w:rPr>
            <w:rStyle w:val="aff4"/>
            <w:noProof/>
          </w:rPr>
          <w:t xml:space="preserve">3. </w:t>
        </w:r>
        <w:r w:rsidRPr="00DF7433">
          <w:rPr>
            <w:rStyle w:val="aff4"/>
            <w:noProof/>
          </w:rPr>
          <w:t>总体架构设计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7A51E" w14:textId="108BCA9C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5" w:history="1">
        <w:r w:rsidRPr="00DF7433">
          <w:rPr>
            <w:rStyle w:val="aff4"/>
            <w:noProof/>
          </w:rPr>
          <w:t xml:space="preserve">3.1 </w:t>
        </w:r>
        <w:r w:rsidRPr="00DF7433">
          <w:rPr>
            <w:rStyle w:val="aff4"/>
            <w:noProof/>
          </w:rPr>
          <w:t>逻辑分层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96257A" w14:textId="3B179552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6" w:history="1">
        <w:r w:rsidRPr="00DF7433">
          <w:rPr>
            <w:rStyle w:val="aff4"/>
            <w:noProof/>
          </w:rPr>
          <w:t xml:space="preserve">3.2 </w:t>
        </w:r>
        <w:r w:rsidRPr="00DF7433">
          <w:rPr>
            <w:rStyle w:val="aff4"/>
            <w:noProof/>
          </w:rPr>
          <w:t>推荐技术边界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2867ED" w14:textId="275CAD67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7" w:history="1">
        <w:r w:rsidRPr="00DF7433">
          <w:rPr>
            <w:rStyle w:val="aff4"/>
            <w:noProof/>
          </w:rPr>
          <w:t xml:space="preserve">3.3 </w:t>
        </w:r>
        <w:r w:rsidRPr="00DF7433">
          <w:rPr>
            <w:rStyle w:val="aff4"/>
            <w:noProof/>
          </w:rPr>
          <w:t>核心处理链路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27C82F" w14:textId="0DB5CF65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8" w:history="1">
        <w:r w:rsidRPr="00DF7433">
          <w:rPr>
            <w:rStyle w:val="aff4"/>
            <w:noProof/>
          </w:rPr>
          <w:t xml:space="preserve">4. </w:t>
        </w:r>
        <w:r w:rsidRPr="00DF7433">
          <w:rPr>
            <w:rStyle w:val="aff4"/>
            <w:noProof/>
          </w:rPr>
          <w:t>用户、角色与数据权限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37B226" w14:textId="0339174C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199" w:history="1">
        <w:r w:rsidRPr="00DF7433">
          <w:rPr>
            <w:rStyle w:val="aff4"/>
            <w:noProof/>
          </w:rPr>
          <w:t xml:space="preserve">4.1 </w:t>
        </w:r>
        <w:r w:rsidRPr="00DF7433">
          <w:rPr>
            <w:rStyle w:val="aff4"/>
            <w:noProof/>
          </w:rPr>
          <w:t>角色模型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A5E68" w14:textId="5F9DA9EB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0" w:history="1">
        <w:r w:rsidRPr="00DF7433">
          <w:rPr>
            <w:rStyle w:val="aff4"/>
            <w:noProof/>
          </w:rPr>
          <w:t xml:space="preserve">4.2 </w:t>
        </w:r>
        <w:r w:rsidRPr="00DF7433">
          <w:rPr>
            <w:rStyle w:val="aff4"/>
            <w:noProof/>
          </w:rPr>
          <w:t>功能权限矩阵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48655" w14:textId="32B02CF7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1" w:history="1">
        <w:r w:rsidRPr="00DF7433">
          <w:rPr>
            <w:rStyle w:val="aff4"/>
            <w:noProof/>
          </w:rPr>
          <w:t xml:space="preserve">4.3 </w:t>
        </w:r>
        <w:r w:rsidRPr="00DF7433">
          <w:rPr>
            <w:rStyle w:val="aff4"/>
            <w:noProof/>
          </w:rPr>
          <w:t>用户状态与管理动作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6260D0" w14:textId="1139061B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2" w:history="1">
        <w:r w:rsidRPr="00DF7433">
          <w:rPr>
            <w:rStyle w:val="aff4"/>
            <w:noProof/>
          </w:rPr>
          <w:t xml:space="preserve">4.4 </w:t>
        </w:r>
        <w:r w:rsidRPr="00DF7433">
          <w:rPr>
            <w:rStyle w:val="aff4"/>
            <w:noProof/>
          </w:rPr>
          <w:t>当前代码边界（</w:t>
        </w:r>
        <w:r w:rsidRPr="00DF7433">
          <w:rPr>
            <w:rStyle w:val="aff4"/>
            <w:noProof/>
          </w:rPr>
          <w:t xml:space="preserve">V1.2 </w:t>
        </w:r>
        <w:r w:rsidRPr="00DF7433">
          <w:rPr>
            <w:rStyle w:val="aff4"/>
            <w:noProof/>
          </w:rPr>
          <w:t>增补）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9082C" w14:textId="0710EBCE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3" w:history="1">
        <w:r w:rsidRPr="00DF7433">
          <w:rPr>
            <w:rStyle w:val="aff4"/>
            <w:noProof/>
          </w:rPr>
          <w:t xml:space="preserve">4.5 </w:t>
        </w:r>
        <w:r w:rsidRPr="00DF7433">
          <w:rPr>
            <w:rStyle w:val="aff4"/>
            <w:noProof/>
          </w:rPr>
          <w:t>用户管理功能设计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2B3628" w14:textId="518E2E28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4" w:history="1">
        <w:r w:rsidRPr="00DF7433">
          <w:rPr>
            <w:rStyle w:val="aff4"/>
            <w:noProof/>
          </w:rPr>
          <w:t xml:space="preserve">4.6 </w:t>
        </w:r>
        <w:r w:rsidRPr="00DF7433">
          <w:rPr>
            <w:rStyle w:val="aff4"/>
            <w:noProof/>
          </w:rPr>
          <w:t>用户生命周期与安全规则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</w:instrText>
        </w:r>
        <w:r>
          <w:rPr>
            <w:noProof/>
            <w:webHidden/>
          </w:rPr>
          <w:lastRenderedPageBreak/>
          <w:instrText>Toc238463204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C982E2" w14:textId="0DEF5775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5" w:history="1">
        <w:r w:rsidRPr="00DF7433">
          <w:rPr>
            <w:rStyle w:val="aff4"/>
            <w:noProof/>
          </w:rPr>
          <w:t xml:space="preserve">5. Agent </w:t>
        </w:r>
        <w:r w:rsidRPr="00DF7433">
          <w:rPr>
            <w:rStyle w:val="aff4"/>
            <w:noProof/>
          </w:rPr>
          <w:t>智能检索首页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EF697" w14:textId="7F0D8D3D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6" w:history="1">
        <w:r w:rsidRPr="00DF7433">
          <w:rPr>
            <w:rStyle w:val="aff4"/>
            <w:noProof/>
          </w:rPr>
          <w:t xml:space="preserve">5.1 </w:t>
        </w:r>
        <w:r w:rsidRPr="00DF7433">
          <w:rPr>
            <w:rStyle w:val="aff4"/>
            <w:noProof/>
          </w:rPr>
          <w:t>页面定位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6B434" w14:textId="3303960C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7" w:history="1">
        <w:r w:rsidRPr="00DF7433">
          <w:rPr>
            <w:rStyle w:val="aff4"/>
            <w:noProof/>
          </w:rPr>
          <w:t xml:space="preserve">5.2 </w:t>
        </w:r>
        <w:r w:rsidRPr="00DF7433">
          <w:rPr>
            <w:rStyle w:val="aff4"/>
            <w:noProof/>
          </w:rPr>
          <w:t>首期能力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AC1551" w14:textId="35695A70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8" w:history="1">
        <w:r w:rsidRPr="00DF7433">
          <w:rPr>
            <w:rStyle w:val="aff4"/>
            <w:noProof/>
          </w:rPr>
          <w:t xml:space="preserve">5.3 </w:t>
        </w:r>
        <w:r w:rsidRPr="00DF7433">
          <w:rPr>
            <w:rStyle w:val="aff4"/>
            <w:noProof/>
          </w:rPr>
          <w:t>查询执行与安全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AA9E2" w14:textId="386DECF7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09" w:history="1">
        <w:r w:rsidRPr="00DF7433">
          <w:rPr>
            <w:rStyle w:val="aff4"/>
            <w:noProof/>
          </w:rPr>
          <w:t xml:space="preserve">6. </w:t>
        </w:r>
        <w:r w:rsidRPr="00DF7433">
          <w:rPr>
            <w:rStyle w:val="aff4"/>
            <w:noProof/>
          </w:rPr>
          <w:t>档案采集与识别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13F454" w14:textId="6BDD701D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0" w:history="1">
        <w:r w:rsidRPr="00DF7433">
          <w:rPr>
            <w:rStyle w:val="aff4"/>
            <w:noProof/>
          </w:rPr>
          <w:t xml:space="preserve">6.1 </w:t>
        </w:r>
        <w:r w:rsidRPr="00DF7433">
          <w:rPr>
            <w:rStyle w:val="aff4"/>
            <w:noProof/>
          </w:rPr>
          <w:t>采集源与批次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912151" w14:textId="3FEACE38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1" w:history="1">
        <w:r w:rsidRPr="00DF7433">
          <w:rPr>
            <w:rStyle w:val="aff4"/>
            <w:noProof/>
          </w:rPr>
          <w:t xml:space="preserve">6.2 </w:t>
        </w:r>
        <w:r w:rsidRPr="00DF7433">
          <w:rPr>
            <w:rStyle w:val="aff4"/>
            <w:noProof/>
          </w:rPr>
          <w:t>文件排序与冻结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B8025C" w14:textId="52911658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2" w:history="1">
        <w:r w:rsidRPr="00DF7433">
          <w:rPr>
            <w:rStyle w:val="aff4"/>
            <w:noProof/>
          </w:rPr>
          <w:t xml:space="preserve">6.3 </w:t>
        </w:r>
        <w:r w:rsidRPr="00DF7433">
          <w:rPr>
            <w:rStyle w:val="aff4"/>
            <w:noProof/>
          </w:rPr>
          <w:t>页面识别模型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F467B" w14:textId="2BB506A8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3" w:history="1">
        <w:r w:rsidRPr="00DF7433">
          <w:rPr>
            <w:rStyle w:val="aff4"/>
            <w:noProof/>
          </w:rPr>
          <w:t xml:space="preserve">6.4 </w:t>
        </w:r>
        <w:r w:rsidRPr="00DF7433">
          <w:rPr>
            <w:rStyle w:val="aff4"/>
            <w:noProof/>
          </w:rPr>
          <w:t>凭证固定字段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7FCC55" w14:textId="0D3B8325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4" w:history="1">
        <w:r w:rsidRPr="00DF7433">
          <w:rPr>
            <w:rStyle w:val="aff4"/>
            <w:noProof/>
          </w:rPr>
          <w:t xml:space="preserve">7. </w:t>
        </w:r>
        <w:r w:rsidRPr="00DF7433">
          <w:rPr>
            <w:rStyle w:val="aff4"/>
            <w:noProof/>
          </w:rPr>
          <w:t>凭证自动分组与拆分规则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CE7EB7" w14:textId="36A0881B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5" w:history="1">
        <w:r w:rsidRPr="00DF7433">
          <w:rPr>
            <w:rStyle w:val="aff4"/>
            <w:noProof/>
          </w:rPr>
          <w:t xml:space="preserve">7.1 </w:t>
        </w:r>
        <w:r w:rsidRPr="00DF7433">
          <w:rPr>
            <w:rStyle w:val="aff4"/>
            <w:noProof/>
          </w:rPr>
          <w:t>已确认的页面顺序假设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E02844" w14:textId="4F24B43B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6" w:history="1">
        <w:r w:rsidRPr="00DF7433">
          <w:rPr>
            <w:rStyle w:val="aff4"/>
            <w:noProof/>
          </w:rPr>
          <w:t xml:space="preserve">7.2 </w:t>
        </w:r>
        <w:r w:rsidRPr="00DF7433">
          <w:rPr>
            <w:rStyle w:val="aff4"/>
            <w:noProof/>
          </w:rPr>
          <w:t>核心边界算法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75A739" w14:textId="346C7F29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7" w:history="1">
        <w:r w:rsidRPr="00DF7433">
          <w:rPr>
            <w:rStyle w:val="aff4"/>
            <w:noProof/>
          </w:rPr>
          <w:t xml:space="preserve">7.3 </w:t>
        </w:r>
        <w:r w:rsidRPr="00DF7433">
          <w:rPr>
            <w:rStyle w:val="aff4"/>
            <w:noProof/>
          </w:rPr>
          <w:t>编号冲突处理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9D0C7A" w14:textId="463A6088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8" w:history="1">
        <w:r w:rsidRPr="00DF7433">
          <w:rPr>
            <w:rStyle w:val="aff4"/>
            <w:noProof/>
          </w:rPr>
          <w:t xml:space="preserve">7.4 </w:t>
        </w:r>
        <w:r w:rsidRPr="00DF7433">
          <w:rPr>
            <w:rStyle w:val="aff4"/>
            <w:noProof/>
          </w:rPr>
          <w:t>典型序列判定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F464D6" w14:textId="3F5E4B8E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19" w:history="1">
        <w:r w:rsidRPr="00DF7433">
          <w:rPr>
            <w:rStyle w:val="aff4"/>
            <w:noProof/>
          </w:rPr>
          <w:t xml:space="preserve">7.5 </w:t>
        </w:r>
        <w:r w:rsidRPr="00DF7433">
          <w:rPr>
            <w:rStyle w:val="aff4"/>
            <w:noProof/>
          </w:rPr>
          <w:t>主数据页和跨页校验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CD2847" w14:textId="58670313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0" w:history="1">
        <w:r w:rsidRPr="00DF7433">
          <w:rPr>
            <w:rStyle w:val="aff4"/>
            <w:noProof/>
          </w:rPr>
          <w:t xml:space="preserve">8. </w:t>
        </w:r>
        <w:r w:rsidRPr="00DF7433">
          <w:rPr>
            <w:rStyle w:val="aff4"/>
            <w:noProof/>
          </w:rPr>
          <w:t>重复凭证识别与审批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F1105" w14:textId="77DCEA22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1" w:history="1">
        <w:r w:rsidRPr="00DF7433">
          <w:rPr>
            <w:rStyle w:val="aff4"/>
            <w:noProof/>
          </w:rPr>
          <w:t xml:space="preserve">8.1 </w:t>
        </w:r>
        <w:r w:rsidRPr="00DF7433">
          <w:rPr>
            <w:rStyle w:val="aff4"/>
            <w:noProof/>
          </w:rPr>
          <w:t>处理原则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CD5DF" w14:textId="67DA2C1B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2" w:history="1">
        <w:r w:rsidRPr="00DF7433">
          <w:rPr>
            <w:rStyle w:val="aff4"/>
            <w:noProof/>
          </w:rPr>
          <w:t xml:space="preserve">8.2 </w:t>
        </w:r>
        <w:r w:rsidRPr="00DF7433">
          <w:rPr>
            <w:rStyle w:val="aff4"/>
            <w:noProof/>
          </w:rPr>
          <w:t>检测层级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57273" w14:textId="66B2C513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3" w:history="1">
        <w:r w:rsidRPr="00DF7433">
          <w:rPr>
            <w:rStyle w:val="aff4"/>
            <w:noProof/>
          </w:rPr>
          <w:t xml:space="preserve">8.3 </w:t>
        </w:r>
        <w:r w:rsidRPr="00DF7433">
          <w:rPr>
            <w:rStyle w:val="aff4"/>
            <w:noProof/>
          </w:rPr>
          <w:t>关键场景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348695" w14:textId="5E24D58A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4" w:history="1">
        <w:r w:rsidRPr="00DF7433">
          <w:rPr>
            <w:rStyle w:val="aff4"/>
            <w:noProof/>
          </w:rPr>
          <w:t xml:space="preserve">8.4 </w:t>
        </w:r>
        <w:r w:rsidRPr="00DF7433">
          <w:rPr>
            <w:rStyle w:val="aff4"/>
            <w:noProof/>
          </w:rPr>
          <w:t>重复审批结论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1BF60B" w14:textId="76F5715E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5" w:history="1">
        <w:r w:rsidRPr="00DF7433">
          <w:rPr>
            <w:rStyle w:val="aff4"/>
            <w:noProof/>
          </w:rPr>
          <w:t xml:space="preserve">8.5 </w:t>
        </w:r>
        <w:r w:rsidRPr="00DF7433">
          <w:rPr>
            <w:rStyle w:val="aff4"/>
            <w:noProof/>
          </w:rPr>
          <w:t>审批权</w:t>
        </w:r>
        <w:r w:rsidRPr="00DF7433">
          <w:rPr>
            <w:rStyle w:val="aff4"/>
            <w:noProof/>
          </w:rPr>
          <w:lastRenderedPageBreak/>
          <w:t>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BADDC2" w14:textId="635DC52E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6" w:history="1">
        <w:r w:rsidRPr="00DF7433">
          <w:rPr>
            <w:rStyle w:val="aff4"/>
            <w:noProof/>
          </w:rPr>
          <w:t xml:space="preserve">9. </w:t>
        </w:r>
        <w:r w:rsidRPr="00DF7433">
          <w:rPr>
            <w:rStyle w:val="aff4"/>
            <w:noProof/>
          </w:rPr>
          <w:t>人工复核与流程状态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A4C8B" w14:textId="1F1046A8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7" w:history="1">
        <w:r w:rsidRPr="00DF7433">
          <w:rPr>
            <w:rStyle w:val="aff4"/>
            <w:noProof/>
          </w:rPr>
          <w:t xml:space="preserve">9.1 </w:t>
        </w:r>
        <w:r w:rsidRPr="00DF7433">
          <w:rPr>
            <w:rStyle w:val="aff4"/>
            <w:noProof/>
          </w:rPr>
          <w:t>人工复核工作台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B74E16" w14:textId="3B3B2482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8" w:history="1">
        <w:r w:rsidRPr="00DF7433">
          <w:rPr>
            <w:rStyle w:val="aff4"/>
            <w:noProof/>
          </w:rPr>
          <w:t xml:space="preserve">9.2 </w:t>
        </w:r>
        <w:r w:rsidRPr="00DF7433">
          <w:rPr>
            <w:rStyle w:val="aff4"/>
            <w:noProof/>
          </w:rPr>
          <w:t>批次状态机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3B5073" w14:textId="47F6F3CA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29" w:history="1">
        <w:r w:rsidRPr="00DF7433">
          <w:rPr>
            <w:rStyle w:val="aff4"/>
            <w:noProof/>
          </w:rPr>
          <w:t xml:space="preserve">9.3 </w:t>
        </w:r>
        <w:r w:rsidRPr="00DF7433">
          <w:rPr>
            <w:rStyle w:val="aff4"/>
            <w:noProof/>
          </w:rPr>
          <w:t>候选凭证状态机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8A16EE" w14:textId="7FFE865E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0" w:history="1">
        <w:r w:rsidRPr="00DF7433">
          <w:rPr>
            <w:rStyle w:val="aff4"/>
            <w:noProof/>
          </w:rPr>
          <w:t xml:space="preserve">9.4 </w:t>
        </w:r>
        <w:r w:rsidRPr="00DF7433">
          <w:rPr>
            <w:rStyle w:val="aff4"/>
            <w:noProof/>
          </w:rPr>
          <w:t>异常标志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9E896B" w14:textId="590378FF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1" w:history="1">
        <w:r w:rsidRPr="00DF7433">
          <w:rPr>
            <w:rStyle w:val="aff4"/>
            <w:noProof/>
          </w:rPr>
          <w:t xml:space="preserve">10. </w:t>
        </w:r>
        <w:r w:rsidRPr="00DF7433">
          <w:rPr>
            <w:rStyle w:val="aff4"/>
            <w:noProof/>
          </w:rPr>
          <w:t>源文件安全入库与已处理目录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AA95C" w14:textId="10E38DE1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2" w:history="1">
        <w:r w:rsidRPr="00DF7433">
          <w:rPr>
            <w:rStyle w:val="aff4"/>
            <w:noProof/>
          </w:rPr>
          <w:t xml:space="preserve">10.1 </w:t>
        </w:r>
        <w:r w:rsidRPr="00DF7433">
          <w:rPr>
            <w:rStyle w:val="aff4"/>
            <w:noProof/>
          </w:rPr>
          <w:t>原文件移动时机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FFFF2" w14:textId="51DBF791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3" w:history="1">
        <w:r w:rsidRPr="00DF7433">
          <w:rPr>
            <w:rStyle w:val="aff4"/>
            <w:noProof/>
          </w:rPr>
          <w:t xml:space="preserve">10.2 </w:t>
        </w:r>
        <w:r w:rsidRPr="00DF7433">
          <w:rPr>
            <w:rStyle w:val="aff4"/>
            <w:noProof/>
          </w:rPr>
          <w:t>已处理目录规划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AB25E" w14:textId="0FC62974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4" w:history="1">
        <w:r w:rsidRPr="00DF7433">
          <w:rPr>
            <w:rStyle w:val="aff4"/>
            <w:noProof/>
          </w:rPr>
          <w:t xml:space="preserve">11. </w:t>
        </w:r>
        <w:r w:rsidRPr="00DF7433">
          <w:rPr>
            <w:rStyle w:val="aff4"/>
            <w:noProof/>
          </w:rPr>
          <w:t>档案数据管理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9969E" w14:textId="30BDE013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5" w:history="1">
        <w:r w:rsidRPr="00DF7433">
          <w:rPr>
            <w:rStyle w:val="aff4"/>
            <w:noProof/>
          </w:rPr>
          <w:t xml:space="preserve">11.1 </w:t>
        </w:r>
        <w:r w:rsidRPr="00DF7433">
          <w:rPr>
            <w:rStyle w:val="aff4"/>
            <w:noProof/>
          </w:rPr>
          <w:t>档案类型与关联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13F667" w14:textId="5493392A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6" w:history="1">
        <w:r w:rsidRPr="00DF7433">
          <w:rPr>
            <w:rStyle w:val="aff4"/>
            <w:noProof/>
          </w:rPr>
          <w:t xml:space="preserve">11.2 </w:t>
        </w:r>
        <w:r w:rsidRPr="00DF7433">
          <w:rPr>
            <w:rStyle w:val="aff4"/>
            <w:noProof/>
          </w:rPr>
          <w:t>档案详情页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E0A070" w14:textId="69CDB021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7" w:history="1">
        <w:r w:rsidRPr="00DF7433">
          <w:rPr>
            <w:rStyle w:val="aff4"/>
            <w:noProof/>
          </w:rPr>
          <w:t xml:space="preserve">11.3 </w:t>
        </w:r>
        <w:r w:rsidRPr="00DF7433">
          <w:rPr>
            <w:rStyle w:val="aff4"/>
            <w:noProof/>
          </w:rPr>
          <w:t>修改与版本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7CC6B" w14:textId="55312349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8" w:history="1">
        <w:r w:rsidRPr="00DF7433">
          <w:rPr>
            <w:rStyle w:val="aff4"/>
            <w:noProof/>
          </w:rPr>
          <w:t xml:space="preserve">11.4 </w:t>
        </w:r>
        <w:r w:rsidRPr="00DF7433">
          <w:rPr>
            <w:rStyle w:val="aff4"/>
            <w:noProof/>
          </w:rPr>
          <w:t>检索与导出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E9F5A4" w14:textId="4487DCAD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39" w:history="1">
        <w:r w:rsidRPr="00DF7433">
          <w:rPr>
            <w:rStyle w:val="aff4"/>
            <w:noProof/>
          </w:rPr>
          <w:t xml:space="preserve">12. </w:t>
        </w:r>
        <w:r w:rsidRPr="00DF7433">
          <w:rPr>
            <w:rStyle w:val="aff4"/>
            <w:noProof/>
          </w:rPr>
          <w:t>工作台与系统管理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818D71" w14:textId="7AF50D61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0" w:history="1">
        <w:r w:rsidRPr="00DF7433">
          <w:rPr>
            <w:rStyle w:val="aff4"/>
            <w:noProof/>
          </w:rPr>
          <w:t xml:space="preserve">12.1 </w:t>
        </w:r>
        <w:r w:rsidRPr="00DF7433">
          <w:rPr>
            <w:rStyle w:val="aff4"/>
            <w:noProof/>
          </w:rPr>
          <w:t>工作台信息架构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1BDB02" w14:textId="3371AF6B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1" w:history="1">
        <w:r w:rsidRPr="00DF7433">
          <w:rPr>
            <w:rStyle w:val="aff4"/>
            <w:noProof/>
          </w:rPr>
          <w:t xml:space="preserve">12.2 </w:t>
        </w:r>
        <w:r w:rsidRPr="00DF7433">
          <w:rPr>
            <w:rStyle w:val="aff4"/>
            <w:noProof/>
          </w:rPr>
          <w:t>角色化工作台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AD7C9E" w14:textId="2006CB8B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2" w:history="1">
        <w:r w:rsidRPr="00DF7433">
          <w:rPr>
            <w:rStyle w:val="aff4"/>
            <w:noProof/>
          </w:rPr>
          <w:t xml:space="preserve">12.3 </w:t>
        </w:r>
        <w:r w:rsidRPr="00DF7433">
          <w:rPr>
            <w:rStyle w:val="aff4"/>
            <w:noProof/>
          </w:rPr>
          <w:t>系统管理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92AFA3" w14:textId="11DD4AC2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3" w:history="1">
        <w:r w:rsidRPr="00DF7433">
          <w:rPr>
            <w:rStyle w:val="aff4"/>
            <w:noProof/>
          </w:rPr>
          <w:t xml:space="preserve">12.4 OCR </w:t>
        </w:r>
        <w:r w:rsidRPr="00DF7433">
          <w:rPr>
            <w:rStyle w:val="aff4"/>
            <w:noProof/>
          </w:rPr>
          <w:t>识别运营工作台（</w:t>
        </w:r>
        <w:r w:rsidRPr="00DF7433">
          <w:rPr>
            <w:rStyle w:val="aff4"/>
            <w:noProof/>
          </w:rPr>
          <w:t xml:space="preserve">V1.2 </w:t>
        </w:r>
        <w:r w:rsidRPr="00DF7433">
          <w:rPr>
            <w:rStyle w:val="aff4"/>
            <w:noProof/>
          </w:rPr>
          <w:t>增补）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8E2D2" w14:textId="48A9B110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4" w:history="1">
        <w:r w:rsidRPr="00DF7433">
          <w:rPr>
            <w:rStyle w:val="aff4"/>
            <w:noProof/>
          </w:rPr>
          <w:t xml:space="preserve">12.4.1 </w:t>
        </w:r>
        <w:r w:rsidRPr="00DF7433">
          <w:rPr>
            <w:rStyle w:val="aff4"/>
            <w:noProof/>
          </w:rPr>
          <w:t>页面区域与角色化视图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D26DA1" w14:textId="178DED5C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5" w:history="1">
        <w:r w:rsidRPr="00DF7433">
          <w:rPr>
            <w:rStyle w:val="aff4"/>
            <w:noProof/>
          </w:rPr>
          <w:t xml:space="preserve">12.4.2 </w:t>
        </w:r>
        <w:r w:rsidRPr="00DF7433">
          <w:rPr>
            <w:rStyle w:val="aff4"/>
            <w:noProof/>
          </w:rPr>
          <w:t>指标口径与处置接口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C47D12" w14:textId="7CB25DCF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6" w:history="1">
        <w:r w:rsidRPr="00DF7433">
          <w:rPr>
            <w:rStyle w:val="aff4"/>
            <w:noProof/>
          </w:rPr>
          <w:t xml:space="preserve">12.4.3 OCR </w:t>
        </w:r>
        <w:r w:rsidRPr="00DF7433">
          <w:rPr>
            <w:rStyle w:val="aff4"/>
            <w:noProof/>
          </w:rPr>
          <w:t>处</w:t>
        </w:r>
        <w:r w:rsidRPr="00DF7433">
          <w:rPr>
            <w:rStyle w:val="aff4"/>
            <w:noProof/>
          </w:rPr>
          <w:lastRenderedPageBreak/>
          <w:t>理链路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FF1599" w14:textId="7AAEECA1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7" w:history="1">
        <w:r w:rsidRPr="00DF7433">
          <w:rPr>
            <w:rStyle w:val="aff4"/>
            <w:noProof/>
          </w:rPr>
          <w:t xml:space="preserve">13. </w:t>
        </w:r>
        <w:r w:rsidRPr="00DF7433">
          <w:rPr>
            <w:rStyle w:val="aff4"/>
            <w:noProof/>
          </w:rPr>
          <w:t>数据模型设计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EC645F" w14:textId="05FA23D9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8" w:history="1">
        <w:r w:rsidRPr="00DF7433">
          <w:rPr>
            <w:rStyle w:val="aff4"/>
            <w:noProof/>
          </w:rPr>
          <w:t xml:space="preserve">13.1 </w:t>
        </w:r>
        <w:r w:rsidRPr="00DF7433">
          <w:rPr>
            <w:rStyle w:val="aff4"/>
            <w:noProof/>
          </w:rPr>
          <w:t>核心实体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D38FE4" w14:textId="2A632343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49" w:history="1">
        <w:r w:rsidRPr="00DF7433">
          <w:rPr>
            <w:rStyle w:val="aff4"/>
            <w:noProof/>
          </w:rPr>
          <w:t xml:space="preserve">13.2 </w:t>
        </w:r>
        <w:r w:rsidRPr="00DF7433">
          <w:rPr>
            <w:rStyle w:val="aff4"/>
            <w:noProof/>
          </w:rPr>
          <w:t>关系说明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43EF93" w14:textId="6B4683C6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0" w:history="1">
        <w:r w:rsidRPr="00DF7433">
          <w:rPr>
            <w:rStyle w:val="aff4"/>
            <w:noProof/>
          </w:rPr>
          <w:t xml:space="preserve">13.3 </w:t>
        </w:r>
        <w:r w:rsidRPr="00DF7433">
          <w:rPr>
            <w:rStyle w:val="aff4"/>
            <w:noProof/>
          </w:rPr>
          <w:t>索引与约束建议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4ABAC2" w14:textId="50C493FF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1" w:history="1">
        <w:r w:rsidRPr="00DF7433">
          <w:rPr>
            <w:rStyle w:val="aff4"/>
            <w:noProof/>
          </w:rPr>
          <w:t xml:space="preserve">13.4 </w:t>
        </w:r>
        <w:r w:rsidRPr="00DF7433">
          <w:rPr>
            <w:rStyle w:val="aff4"/>
            <w:noProof/>
          </w:rPr>
          <w:t>用户管理表设计（</w:t>
        </w:r>
        <w:r w:rsidRPr="00DF7433">
          <w:rPr>
            <w:rStyle w:val="aff4"/>
            <w:noProof/>
          </w:rPr>
          <w:t xml:space="preserve">V1.2 </w:t>
        </w:r>
        <w:r w:rsidRPr="00DF7433">
          <w:rPr>
            <w:rStyle w:val="aff4"/>
            <w:noProof/>
          </w:rPr>
          <w:t>增补）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EB9517" w14:textId="4C2ECF5C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2" w:history="1">
        <w:r w:rsidRPr="00DF7433">
          <w:rPr>
            <w:rStyle w:val="aff4"/>
            <w:noProof/>
          </w:rPr>
          <w:t xml:space="preserve">13.5 OCR </w:t>
        </w:r>
        <w:r w:rsidRPr="00DF7433">
          <w:rPr>
            <w:rStyle w:val="aff4"/>
            <w:noProof/>
          </w:rPr>
          <w:t>工作台表设计（</w:t>
        </w:r>
        <w:r w:rsidRPr="00DF7433">
          <w:rPr>
            <w:rStyle w:val="aff4"/>
            <w:noProof/>
          </w:rPr>
          <w:t xml:space="preserve">V1.2 </w:t>
        </w:r>
        <w:r w:rsidRPr="00DF7433">
          <w:rPr>
            <w:rStyle w:val="aff4"/>
            <w:noProof/>
          </w:rPr>
          <w:t>增补）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C393C8" w14:textId="36FA0BFD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3" w:history="1">
        <w:r w:rsidRPr="00DF7433">
          <w:rPr>
            <w:rStyle w:val="aff4"/>
            <w:noProof/>
          </w:rPr>
          <w:t xml:space="preserve">13.5.1 </w:t>
        </w:r>
        <w:r w:rsidRPr="00DF7433">
          <w:rPr>
            <w:rStyle w:val="aff4"/>
            <w:noProof/>
          </w:rPr>
          <w:t>状态、关系与迁移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9463C" w14:textId="7E8836B9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4" w:history="1">
        <w:r w:rsidRPr="00DF7433">
          <w:rPr>
            <w:rStyle w:val="aff4"/>
            <w:noProof/>
          </w:rPr>
          <w:t xml:space="preserve">14. API </w:t>
        </w:r>
        <w:r w:rsidRPr="00DF7433">
          <w:rPr>
            <w:rStyle w:val="aff4"/>
            <w:noProof/>
          </w:rPr>
          <w:t>与异步任务设计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D838D3" w14:textId="33B0310A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5" w:history="1">
        <w:r w:rsidRPr="00DF7433">
          <w:rPr>
            <w:rStyle w:val="aff4"/>
            <w:noProof/>
          </w:rPr>
          <w:t xml:space="preserve">14.1 API </w:t>
        </w:r>
        <w:r w:rsidRPr="00DF7433">
          <w:rPr>
            <w:rStyle w:val="aff4"/>
            <w:noProof/>
          </w:rPr>
          <w:t>分组建议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8C601" w14:textId="45968997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6" w:history="1">
        <w:r w:rsidRPr="00DF7433">
          <w:rPr>
            <w:rStyle w:val="aff4"/>
            <w:noProof/>
          </w:rPr>
          <w:t xml:space="preserve">14.2 </w:t>
        </w:r>
        <w:r w:rsidRPr="00DF7433">
          <w:rPr>
            <w:rStyle w:val="aff4"/>
            <w:noProof/>
          </w:rPr>
          <w:t>幂等与并发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0D58C" w14:textId="3988B54F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7" w:history="1">
        <w:r w:rsidRPr="00DF7433">
          <w:rPr>
            <w:rStyle w:val="aff4"/>
            <w:noProof/>
          </w:rPr>
          <w:t xml:space="preserve">14.3 </w:t>
        </w:r>
        <w:r w:rsidRPr="00DF7433">
          <w:rPr>
            <w:rStyle w:val="aff4"/>
            <w:noProof/>
          </w:rPr>
          <w:t>事件与通知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2D5D1B" w14:textId="422DACEF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8" w:history="1">
        <w:r w:rsidRPr="00DF7433">
          <w:rPr>
            <w:rStyle w:val="aff4"/>
            <w:noProof/>
          </w:rPr>
          <w:t xml:space="preserve">15. </w:t>
        </w:r>
        <w:r w:rsidRPr="00DF7433">
          <w:rPr>
            <w:rStyle w:val="aff4"/>
            <w:noProof/>
          </w:rPr>
          <w:t>安全、审计与非功能设计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9E1AC" w14:textId="3774F318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59" w:history="1">
        <w:r w:rsidRPr="00DF7433">
          <w:rPr>
            <w:rStyle w:val="aff4"/>
            <w:noProof/>
          </w:rPr>
          <w:t xml:space="preserve">15.1 </w:t>
        </w:r>
        <w:r w:rsidRPr="00DF7433">
          <w:rPr>
            <w:rStyle w:val="aff4"/>
            <w:noProof/>
          </w:rPr>
          <w:t>安全控制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36FE8" w14:textId="0EAF06BB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0" w:history="1">
        <w:r w:rsidRPr="00DF7433">
          <w:rPr>
            <w:rStyle w:val="aff4"/>
            <w:noProof/>
          </w:rPr>
          <w:t xml:space="preserve">15.2 </w:t>
        </w:r>
        <w:r w:rsidRPr="00DF7433">
          <w:rPr>
            <w:rStyle w:val="aff4"/>
            <w:noProof/>
          </w:rPr>
          <w:t>审计范围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58EAC1" w14:textId="3D5FB702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1" w:history="1">
        <w:r w:rsidRPr="00DF7433">
          <w:rPr>
            <w:rStyle w:val="aff4"/>
            <w:noProof/>
          </w:rPr>
          <w:t xml:space="preserve">15.3 </w:t>
        </w:r>
        <w:r w:rsidRPr="00DF7433">
          <w:rPr>
            <w:rStyle w:val="aff4"/>
            <w:noProof/>
          </w:rPr>
          <w:t>可用性与性能目标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32AEEC" w14:textId="42D82B7D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2" w:history="1">
        <w:r w:rsidRPr="00DF7433">
          <w:rPr>
            <w:rStyle w:val="aff4"/>
            <w:noProof/>
          </w:rPr>
          <w:t xml:space="preserve">16. </w:t>
        </w:r>
        <w:r w:rsidRPr="00DF7433">
          <w:rPr>
            <w:rStyle w:val="aff4"/>
            <w:noProof/>
          </w:rPr>
          <w:t>桌面雏形评估与迁移策略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6D9882" w14:textId="5025F5E7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3" w:history="1">
        <w:r w:rsidRPr="00DF7433">
          <w:rPr>
            <w:rStyle w:val="aff4"/>
            <w:noProof/>
          </w:rPr>
          <w:t xml:space="preserve">16.1 </w:t>
        </w:r>
        <w:r w:rsidRPr="00DF7433">
          <w:rPr>
            <w:rStyle w:val="aff4"/>
            <w:noProof/>
          </w:rPr>
          <w:t>可继承的业务能力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8087F9" w14:textId="44FD04F1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4" w:history="1">
        <w:r w:rsidRPr="00DF7433">
          <w:rPr>
            <w:rStyle w:val="aff4"/>
            <w:noProof/>
          </w:rPr>
          <w:t xml:space="preserve">16.2 </w:t>
        </w:r>
        <w:r w:rsidRPr="00DF7433">
          <w:rPr>
            <w:rStyle w:val="aff4"/>
            <w:noProof/>
          </w:rPr>
          <w:t>不应直接沿用的问题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D1FA4" w14:textId="34DAD99A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5" w:history="1">
        <w:r w:rsidRPr="00DF7433">
          <w:rPr>
            <w:rStyle w:val="aff4"/>
            <w:noProof/>
          </w:rPr>
          <w:t xml:space="preserve">16.3 </w:t>
        </w:r>
        <w:r w:rsidRPr="00DF7433">
          <w:rPr>
            <w:rStyle w:val="aff4"/>
            <w:noProof/>
          </w:rPr>
          <w:t>迁移步骤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E3BBA8" w14:textId="44B772F8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6" w:history="1">
        <w:r w:rsidRPr="00DF7433">
          <w:rPr>
            <w:rStyle w:val="aff4"/>
            <w:noProof/>
          </w:rPr>
          <w:t xml:space="preserve">17. </w:t>
        </w:r>
        <w:r w:rsidRPr="00DF7433">
          <w:rPr>
            <w:rStyle w:val="aff4"/>
            <w:noProof/>
          </w:rPr>
          <w:t>分阶段实施建议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A2F725" w14:textId="5937048C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7" w:history="1">
        <w:r w:rsidRPr="00DF7433">
          <w:rPr>
            <w:rStyle w:val="aff4"/>
            <w:noProof/>
          </w:rPr>
          <w:t xml:space="preserve">17.1 </w:t>
        </w:r>
        <w:r w:rsidRPr="00DF7433">
          <w:rPr>
            <w:rStyle w:val="aff4"/>
            <w:noProof/>
          </w:rPr>
          <w:t>推荐优先级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F01B7D" w14:textId="24FB2B14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8" w:history="1">
        <w:r w:rsidRPr="00DF7433">
          <w:rPr>
            <w:rStyle w:val="aff4"/>
            <w:noProof/>
          </w:rPr>
          <w:t xml:space="preserve">17.2 </w:t>
        </w:r>
        <w:r w:rsidRPr="00DF7433">
          <w:rPr>
            <w:rStyle w:val="aff4"/>
            <w:noProof/>
          </w:rPr>
          <w:t>前端导航建议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B441C" w14:textId="5192F3D1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69" w:history="1">
        <w:r w:rsidRPr="00DF7433">
          <w:rPr>
            <w:rStyle w:val="aff4"/>
            <w:noProof/>
          </w:rPr>
          <w:t xml:space="preserve">18. </w:t>
        </w:r>
        <w:r w:rsidRPr="00DF7433">
          <w:rPr>
            <w:rStyle w:val="aff4"/>
            <w:noProof/>
          </w:rPr>
          <w:t>测试与验收标准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509467" w14:textId="5E06AA64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0" w:history="1">
        <w:r w:rsidRPr="00DF7433">
          <w:rPr>
            <w:rStyle w:val="aff4"/>
            <w:noProof/>
          </w:rPr>
          <w:t xml:space="preserve">18.1 </w:t>
        </w:r>
        <w:r w:rsidRPr="00DF7433">
          <w:rPr>
            <w:rStyle w:val="aff4"/>
            <w:noProof/>
          </w:rPr>
          <w:t>核心业务验收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5A1B89" w14:textId="2FBF0119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1" w:history="1">
        <w:r w:rsidRPr="00DF7433">
          <w:rPr>
            <w:rStyle w:val="aff4"/>
            <w:noProof/>
          </w:rPr>
          <w:t xml:space="preserve">18.2 </w:t>
        </w:r>
        <w:r w:rsidRPr="00DF7433">
          <w:rPr>
            <w:rStyle w:val="aff4"/>
            <w:noProof/>
          </w:rPr>
          <w:t>测试类型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DF05F9" w14:textId="2476C7B0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2" w:history="1">
        <w:r w:rsidRPr="00DF7433">
          <w:rPr>
            <w:rStyle w:val="aff4"/>
            <w:noProof/>
          </w:rPr>
          <w:t xml:space="preserve">19. </w:t>
        </w:r>
        <w:r w:rsidRPr="00DF7433">
          <w:rPr>
            <w:rStyle w:val="aff4"/>
            <w:noProof/>
          </w:rPr>
          <w:t>风险与待确认事项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F50BEE" w14:textId="122B04B7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3" w:history="1">
        <w:r w:rsidRPr="00DF7433">
          <w:rPr>
            <w:rStyle w:val="aff4"/>
            <w:noProof/>
          </w:rPr>
          <w:t xml:space="preserve">19.1 </w:t>
        </w:r>
        <w:r w:rsidRPr="00DF7433">
          <w:rPr>
            <w:rStyle w:val="aff4"/>
            <w:noProof/>
          </w:rPr>
          <w:t>设计决策记录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78792" w14:textId="6FFEE554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4" w:history="1">
        <w:r w:rsidRPr="00DF7433">
          <w:rPr>
            <w:rStyle w:val="aff4"/>
            <w:rFonts w:ascii="微软雅黑" w:hAnsi="微软雅黑"/>
            <w:noProof/>
          </w:rPr>
          <w:t>20. OCR 识别全链路专项详细设计（V1.2 增补）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78CB46" w14:textId="356F97AF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5" w:history="1">
        <w:r w:rsidRPr="00DF7433">
          <w:rPr>
            <w:rStyle w:val="aff4"/>
            <w:rFonts w:ascii="微软雅黑" w:hAnsi="微软雅黑"/>
            <w:noProof/>
          </w:rPr>
          <w:t>20.1 旧功能事实与目标边界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1B1119" w14:textId="422E2D3A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6" w:history="1">
        <w:r w:rsidRPr="00DF7433">
          <w:rPr>
            <w:rStyle w:val="aff4"/>
            <w:rFonts w:ascii="微软雅黑" w:hAnsi="微软雅黑"/>
            <w:noProof/>
          </w:rPr>
          <w:t>20.2 核心对象与术语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BCFAA" w14:textId="458BCCB9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7" w:history="1">
        <w:r w:rsidRPr="00DF7433">
          <w:rPr>
            <w:rStyle w:val="aff4"/>
            <w:rFonts w:ascii="微软雅黑" w:hAnsi="微软雅黑"/>
            <w:noProof/>
          </w:rPr>
          <w:t>20.3 八阶段端到端流程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0A6F99" w14:textId="002BBCF6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8" w:history="1">
        <w:r w:rsidRPr="00DF7433">
          <w:rPr>
            <w:rStyle w:val="aff4"/>
            <w:rFonts w:ascii="微软雅黑" w:hAnsi="微软雅黑"/>
            <w:noProof/>
          </w:rPr>
          <w:t>20.4 第一步：发现未识别文件夹与冻结批次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7F4F6" w14:textId="0635AD38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79" w:history="1">
        <w:r w:rsidRPr="00DF7433">
          <w:rPr>
            <w:rStyle w:val="aff4"/>
            <w:rFonts w:ascii="微软雅黑" w:hAnsi="微软雅黑"/>
            <w:noProof/>
          </w:rPr>
          <w:t>20.4.1 扫描规则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2D3392" w14:textId="247CD83A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0" w:history="1">
        <w:r w:rsidRPr="00DF7433">
          <w:rPr>
            <w:rStyle w:val="aff4"/>
            <w:rFonts w:ascii="微软雅黑" w:hAnsi="微软雅黑"/>
            <w:noProof/>
          </w:rPr>
          <w:t>20.4.2 批次幂等与租约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203656" w14:textId="18F4B042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1" w:history="1">
        <w:r w:rsidRPr="00DF7433">
          <w:rPr>
            <w:rStyle w:val="aff4"/>
            <w:rFonts w:ascii="微软雅黑" w:hAnsi="微软雅黑"/>
            <w:noProof/>
          </w:rPr>
          <w:t>20.5 第二步：文件入库、OCR 与识别版本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D17A53" w14:textId="5B71F74F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2" w:history="1">
        <w:r w:rsidRPr="00DF7433">
          <w:rPr>
            <w:rStyle w:val="aff4"/>
            <w:rFonts w:ascii="微软雅黑" w:hAnsi="微软雅黑"/>
            <w:noProof/>
          </w:rPr>
          <w:t>20.5.1 文件安全入库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4EB060" w14:textId="5A6AACA0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3" w:history="1">
        <w:r w:rsidRPr="00DF7433">
          <w:rPr>
            <w:rStyle w:val="aff4"/>
            <w:rFonts w:ascii="微软雅黑" w:hAnsi="微软雅黑"/>
            <w:noProof/>
          </w:rPr>
          <w:t>20.5.2 OCR 编排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10DD8" w14:textId="0367B3F9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4" w:history="1">
        <w:r w:rsidRPr="00DF7433">
          <w:rPr>
            <w:rStyle w:val="aff4"/>
            <w:rFonts w:ascii="微软雅黑" w:hAnsi="微软雅黑"/>
            <w:noProof/>
          </w:rPr>
          <w:t>20.6 第二步续：凭证拆分、字段提取与自动校验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0CEF70" w14:textId="31774376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5" w:history="1">
        <w:r w:rsidRPr="00DF7433">
          <w:rPr>
            <w:rStyle w:val="aff4"/>
            <w:rFonts w:ascii="微软雅黑" w:hAnsi="微软雅黑"/>
            <w:noProof/>
          </w:rPr>
          <w:t>20.6.1 兼容且可复核的分组算法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4A589A" w14:textId="5E47ABE4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6" w:history="1">
        <w:r w:rsidRPr="00DF7433">
          <w:rPr>
            <w:rStyle w:val="aff4"/>
            <w:rFonts w:ascii="微软雅黑" w:hAnsi="微软雅黑"/>
            <w:noProof/>
          </w:rPr>
          <w:t>20.6.2 自动校验门禁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35FFA3" w14:textId="79C1AF84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7" w:history="1">
        <w:r w:rsidRPr="00DF7433">
          <w:rPr>
            <w:rStyle w:val="aff4"/>
            <w:rFonts w:ascii="微软雅黑" w:hAnsi="微软雅黑"/>
            <w:noProof/>
          </w:rPr>
          <w:t>20.7 第三步：凭证文件与凭证信息归档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9CD512" w14:textId="7983FB36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8" w:history="1">
        <w:r w:rsidRPr="00DF7433">
          <w:rPr>
            <w:rStyle w:val="aff4"/>
            <w:rFonts w:ascii="微软雅黑" w:hAnsi="微软雅黑"/>
            <w:noProof/>
          </w:rPr>
          <w:t>20.8 第四步：失败凭证集中暂存与待处理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710F8" w14:textId="2D9401A0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89" w:history="1">
        <w:r w:rsidRPr="00DF7433">
          <w:rPr>
            <w:rStyle w:val="aff4"/>
            <w:rFonts w:ascii="微软雅黑" w:hAnsi="微软雅黑"/>
            <w:noProof/>
          </w:rPr>
          <w:t>20.8.1 失败案件形成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42D6A2" w14:textId="3AE1F065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0" w:history="1">
        <w:r w:rsidRPr="00DF7433">
          <w:rPr>
            <w:rStyle w:val="aff4"/>
            <w:rFonts w:ascii="微软雅黑" w:hAnsi="微软雅黑"/>
            <w:noProof/>
          </w:rPr>
          <w:t>20.8.2 人工处理动作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30C4D8" w14:textId="35F88731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1" w:history="1">
        <w:r w:rsidRPr="00DF7433">
          <w:rPr>
            <w:rStyle w:val="aff4"/>
            <w:rFonts w:ascii="微软雅黑" w:hAnsi="微软雅黑"/>
            <w:noProof/>
          </w:rPr>
          <w:t>20.9 第五步及后续：批次收尾、目录处置与对账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FC4A97" w14:textId="024F76A1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2" w:history="1">
        <w:r w:rsidRPr="00DF7433">
          <w:rPr>
            <w:rStyle w:val="aff4"/>
            <w:rFonts w:ascii="微软雅黑" w:hAnsi="微软雅黑"/>
            <w:noProof/>
          </w:rPr>
          <w:t>20.10 模块、API、权限与数据范围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C65E92" w14:textId="73970034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3" w:history="1">
        <w:r w:rsidRPr="00DF7433">
          <w:rPr>
            <w:rStyle w:val="aff4"/>
            <w:rFonts w:ascii="微软雅黑" w:hAnsi="微软雅黑"/>
            <w:noProof/>
          </w:rPr>
          <w:t>20.10.1 目标代码模块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26C71A" w14:textId="42F0793E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4" w:history="1">
        <w:r w:rsidRPr="00DF7433">
          <w:rPr>
            <w:rStyle w:val="aff4"/>
            <w:rFonts w:ascii="微软雅黑" w:hAnsi="微软雅黑"/>
            <w:noProof/>
          </w:rPr>
          <w:t>20.10.2 API 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115E7" w14:textId="1C373B3A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5" w:history="1">
        <w:r w:rsidRPr="00DF7433">
          <w:rPr>
            <w:rStyle w:val="aff4"/>
            <w:rFonts w:ascii="微软雅黑" w:hAnsi="微软雅黑"/>
            <w:noProof/>
          </w:rPr>
          <w:t>20.11 状态机与标准错误码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1F026" w14:textId="15268B71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6" w:history="1">
        <w:r w:rsidRPr="00DF7433">
          <w:rPr>
            <w:rStyle w:val="aff4"/>
            <w:rFonts w:ascii="微软雅黑" w:hAnsi="微软雅黑"/>
            <w:noProof/>
          </w:rPr>
          <w:t>20.11.1 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86A23E" w14:textId="23C6DC32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7" w:history="1">
        <w:r w:rsidRPr="00DF7433">
          <w:rPr>
            <w:rStyle w:val="aff4"/>
            <w:rFonts w:ascii="微软雅黑" w:hAnsi="微软雅黑"/>
            <w:noProof/>
          </w:rPr>
          <w:t>20.11.2 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B0674" w14:textId="7D52B99C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8" w:history="1">
        <w:r w:rsidRPr="00DF7433">
          <w:rPr>
            <w:rStyle w:val="aff4"/>
            <w:rFonts w:ascii="微软雅黑" w:hAnsi="微软雅黑"/>
            <w:noProof/>
          </w:rPr>
          <w:t>20.12 详细表结构设计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03797E" w14:textId="5DA91EA2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299" w:history="1">
        <w:r w:rsidRPr="00DF7433">
          <w:rPr>
            <w:rStyle w:val="aff4"/>
            <w:rFonts w:ascii="微软雅黑" w:hAnsi="微软雅黑"/>
            <w:noProof/>
          </w:rPr>
          <w:t>20.12.1 公共约定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58993B" w14:textId="4588757A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0" w:history="1">
        <w:r w:rsidRPr="00DF7433">
          <w:rPr>
            <w:rStyle w:val="aff4"/>
            <w:rFonts w:ascii="微软雅黑" w:hAnsi="微软雅黑"/>
            <w:noProof/>
          </w:rPr>
          <w:t>20.12.2 采集与原文件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FB710E" w14:textId="34412118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1" w:history="1">
        <w:r w:rsidRPr="00DF7433">
          <w:rPr>
            <w:rStyle w:val="aff4"/>
            <w:rFonts w:ascii="微软雅黑" w:hAnsi="微软雅黑"/>
            <w:noProof/>
          </w:rPr>
          <w:t>20.12.3 OCR 与逐页结果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2D1368" w14:textId="1DBB24C9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2" w:history="1">
        <w:r w:rsidRPr="00DF7433">
          <w:rPr>
            <w:rStyle w:val="aff4"/>
            <w:rFonts w:ascii="微软雅黑" w:hAnsi="微软雅黑"/>
            <w:noProof/>
          </w:rPr>
          <w:t>20.12.4 拆分、候选与校验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4E5738" w14:textId="3534A717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3" w:history="1">
        <w:r w:rsidRPr="00DF7433">
          <w:rPr>
            <w:rStyle w:val="aff4"/>
            <w:rFonts w:ascii="微软雅黑" w:hAnsi="微软雅黑"/>
            <w:noProof/>
          </w:rPr>
          <w:t>20.12.5 异常、失败案件与人工任务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74E265" w14:textId="18D33762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4" w:history="1">
        <w:r w:rsidRPr="00DF7433">
          <w:rPr>
            <w:rStyle w:val="aff4"/>
            <w:rFonts w:ascii="微软雅黑" w:hAnsi="微软雅黑"/>
            <w:noProof/>
          </w:rPr>
          <w:t>20.12.6 正式归档、处置与可靠事件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1E41D8" w14:textId="7D7EBBE8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5" w:history="1">
        <w:r w:rsidRPr="00DF7433">
          <w:rPr>
            <w:rStyle w:val="aff4"/>
            <w:rFonts w:ascii="微软雅黑" w:hAnsi="微软雅黑"/>
            <w:noProof/>
          </w:rPr>
          <w:t>20.13 事务、幂等、租约与最终一致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D0A667" w14:textId="2D7B0C51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6" w:history="1">
        <w:r w:rsidRPr="00DF7433">
          <w:rPr>
            <w:rStyle w:val="aff4"/>
            <w:rFonts w:ascii="微软雅黑" w:hAnsi="微软雅黑"/>
            <w:noProof/>
          </w:rPr>
          <w:t>20.14 旧 ImageAnalysis 数据迁移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C9A55" w14:textId="27712E11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7" w:history="1">
        <w:r w:rsidRPr="00DF7433">
          <w:rPr>
            <w:rStyle w:val="aff4"/>
            <w:rFonts w:ascii="微软雅黑" w:hAnsi="微软雅黑"/>
            <w:noProof/>
          </w:rPr>
          <w:t>20.14.1 成功数据映射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096B58" w14:textId="0C4454B0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8" w:history="1">
        <w:r w:rsidRPr="00DF7433">
          <w:rPr>
            <w:rStyle w:val="aff4"/>
            <w:rFonts w:ascii="微软雅黑" w:hAnsi="微软雅黑"/>
            <w:noProof/>
          </w:rPr>
          <w:t>20.14.2 失败 ZIP 与已执行目录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67FF35" w14:textId="057CC72A" w:rsidR="00437D78" w:rsidRDefault="00437D78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09" w:history="1">
        <w:r w:rsidRPr="00DF7433">
          <w:rPr>
            <w:rStyle w:val="aff4"/>
            <w:rFonts w:ascii="微软雅黑" w:hAnsi="微软雅黑"/>
            <w:noProof/>
          </w:rPr>
          <w:t>20.15 验收场景与运行指标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B69834" w14:textId="2B896D3E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10" w:history="1">
        <w:r w:rsidRPr="00DF7433">
          <w:rPr>
            <w:rStyle w:val="aff4"/>
            <w:rFonts w:ascii="微软雅黑" w:hAnsi="微软雅黑"/>
            <w:noProof/>
          </w:rPr>
          <w:t>20.15.1 核心验收用例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F9D7C9" w14:textId="32872E57" w:rsidR="00437D78" w:rsidRDefault="00437D78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11" w:history="1">
        <w:r w:rsidRPr="00DF7433">
          <w:rPr>
            <w:rStyle w:val="aff4"/>
            <w:rFonts w:ascii="微软雅黑" w:hAnsi="微软雅黑"/>
            <w:noProof/>
          </w:rPr>
          <w:t>20.15.2 运行指标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80C24" w14:textId="11C73056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12" w:history="1">
        <w:r w:rsidRPr="00DF7433">
          <w:rPr>
            <w:rStyle w:val="aff4"/>
            <w:noProof/>
          </w:rPr>
          <w:t>附录</w:t>
        </w:r>
        <w:r w:rsidRPr="00DF7433">
          <w:rPr>
            <w:rStyle w:val="aff4"/>
            <w:noProof/>
          </w:rPr>
          <w:t xml:space="preserve"> A</w:t>
        </w:r>
        <w:r w:rsidRPr="00DF7433">
          <w:rPr>
            <w:rStyle w:val="aff4"/>
            <w:noProof/>
          </w:rPr>
          <w:t>：分组规则伪代码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569DEB" w14:textId="15C5B8E9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13" w:history="1">
        <w:r w:rsidRPr="00DF7433">
          <w:rPr>
            <w:rStyle w:val="aff4"/>
            <w:noProof/>
          </w:rPr>
          <w:t>附录</w:t>
        </w:r>
        <w:r w:rsidRPr="00DF7433">
          <w:rPr>
            <w:rStyle w:val="aff4"/>
            <w:noProof/>
          </w:rPr>
          <w:t xml:space="preserve"> B</w:t>
        </w:r>
        <w:r w:rsidRPr="00DF7433">
          <w:rPr>
            <w:rStyle w:val="aff4"/>
            <w:noProof/>
          </w:rPr>
          <w:t>：状态与异常代码建议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F4F5DF" w14:textId="6A092557" w:rsidR="00437D78" w:rsidRDefault="00437D78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38463314" w:history="1">
        <w:r w:rsidRPr="00DF7433">
          <w:rPr>
            <w:rStyle w:val="aff4"/>
            <w:noProof/>
          </w:rPr>
          <w:t>附录</w:t>
        </w:r>
        <w:r w:rsidRPr="00DF7433">
          <w:rPr>
            <w:rStyle w:val="aff4"/>
            <w:noProof/>
          </w:rPr>
          <w:t xml:space="preserve"> C</w:t>
        </w:r>
        <w:r w:rsidRPr="00DF7433">
          <w:rPr>
            <w:rStyle w:val="aff4"/>
            <w:noProof/>
          </w:rPr>
          <w:t>：原型代码参考范围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_Toc238463314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61B480" w14:textId="6E893A02" w:rsidR="001F4D5F" w:rsidRDefault="005A5BFB">
      <w:pPr>
        <w:spacing w:after="160"/>
      </w:pPr>
      <w:r>
        <w:fldChar w:fldCharType="end"/>
      </w:r>
    </w:p>
    <w:tbl>
      <w:tblPr>
        <w:tblStyle w:val="af4"/>
        <w:tblW w:w="9360" w:type="dxa"/>
        <w:tblInd w:w="120" w:type="dxa"/>
        <w:tblBorders>
          <w:top w:val="single" w:sz="6" w:space="0" w:color="667085"/>
          <w:left w:val="single" w:sz="6" w:space="0" w:color="667085"/>
          <w:bottom w:val="single" w:sz="6" w:space="0" w:color="667085"/>
          <w:right w:val="single" w:sz="6" w:space="0" w:color="667085"/>
          <w:insideH w:val="single" w:sz="6" w:space="0" w:color="667085"/>
          <w:insideV w:val="single" w:sz="6" w:space="0" w:color="66708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53DF59CB" w14:textId="77777777">
        <w:trPr>
          <w:cantSplit/>
          <w:tblHeader/>
        </w:trPr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9001" w14:textId="77777777" w:rsidR="001F4D5F" w:rsidRDefault="005A5BFB">
            <w:pPr>
              <w:spacing w:before="20" w:after="20" w:line="259" w:lineRule="auto"/>
            </w:pPr>
            <w:r>
              <w:rPr>
                <w:b/>
                <w:color w:val="667085"/>
                <w:sz w:val="20"/>
              </w:rPr>
              <w:t>阅读提示</w:t>
            </w:r>
            <w:r>
              <w:rPr>
                <w:b/>
                <w:color w:val="667085"/>
                <w:sz w:val="20"/>
              </w:rPr>
              <w:t xml:space="preserve">  </w:t>
            </w:r>
            <w:r>
              <w:rPr>
                <w:sz w:val="20"/>
              </w:rPr>
              <w:t>第</w:t>
            </w:r>
            <w:r>
              <w:rPr>
                <w:sz w:val="20"/>
              </w:rPr>
              <w:t>6—9</w:t>
            </w:r>
            <w:r>
              <w:rPr>
                <w:sz w:val="20"/>
              </w:rPr>
              <w:t>章定义采集、分组、重复和人工复核的核心业务规则；第</w:t>
            </w:r>
            <w:r>
              <w:rPr>
                <w:sz w:val="20"/>
              </w:rPr>
              <w:t>13</w:t>
            </w:r>
            <w:r>
              <w:rPr>
                <w:sz w:val="20"/>
              </w:rPr>
              <w:t>章给出建议数据模型；第</w:t>
            </w:r>
            <w:r>
              <w:rPr>
                <w:sz w:val="20"/>
              </w:rPr>
              <w:t>17—18</w:t>
            </w:r>
            <w:r>
              <w:rPr>
                <w:sz w:val="20"/>
              </w:rPr>
              <w:t>章用于实施排期和验收。</w:t>
            </w:r>
          </w:p>
        </w:tc>
      </w:tr>
    </w:tbl>
    <w:p w14:paraId="3A849C02" w14:textId="77777777" w:rsidR="001F4D5F" w:rsidRDefault="001F4D5F">
      <w:pPr>
        <w:spacing w:after="0"/>
      </w:pPr>
    </w:p>
    <w:p w14:paraId="0C61DBB6" w14:textId="77777777" w:rsidR="001F4D5F" w:rsidRDefault="005A5BFB">
      <w:pPr>
        <w:pStyle w:val="1"/>
        <w:pageBreakBefore/>
      </w:pPr>
      <w:bookmarkStart w:id="1" w:name="_Toc238463186"/>
      <w:r>
        <w:lastRenderedPageBreak/>
        <w:t xml:space="preserve">1. </w:t>
      </w:r>
      <w:r>
        <w:t>文档概述</w:t>
      </w:r>
      <w:bookmarkEnd w:id="1"/>
    </w:p>
    <w:p w14:paraId="21368692" w14:textId="77777777" w:rsidR="001F4D5F" w:rsidRDefault="005A5BFB">
      <w:pPr>
        <w:pStyle w:val="21"/>
      </w:pPr>
      <w:bookmarkStart w:id="2" w:name="_Toc238463187"/>
      <w:r>
        <w:t xml:space="preserve">1.1 </w:t>
      </w:r>
      <w:r>
        <w:t>编写目的</w:t>
      </w:r>
      <w:bookmarkEnd w:id="2"/>
    </w:p>
    <w:p w14:paraId="43D56462" w14:textId="77777777" w:rsidR="001F4D5F" w:rsidRDefault="005A5BFB">
      <w:r>
        <w:t>本文档将当前讨论形成的业务规则转化为可用于产品评审、研发拆解、接口设计、数据建模、测试验收和上线运维的详细设计基线。文档重点覆盖财务凭证及其发票、附件、原始扫描文件从采集到归档的全生命周期，并纳入</w:t>
      </w:r>
      <w:r>
        <w:t xml:space="preserve"> Agent </w:t>
      </w:r>
      <w:r>
        <w:t>智能检索、工作台、用户权限与审计能力。</w:t>
      </w:r>
    </w:p>
    <w:p w14:paraId="6C78D92B" w14:textId="77777777" w:rsidR="001F4D5F" w:rsidRDefault="005A5BFB">
      <w:pPr>
        <w:pStyle w:val="21"/>
      </w:pPr>
      <w:bookmarkStart w:id="3" w:name="_Toc238463188"/>
      <w:r>
        <w:t xml:space="preserve">1.2 </w:t>
      </w:r>
      <w:r>
        <w:t>当前建设基础</w:t>
      </w:r>
      <w:bookmarkEnd w:id="3"/>
    </w:p>
    <w:p w14:paraId="73303117" w14:textId="77777777" w:rsidR="001F4D5F" w:rsidRDefault="005A5BFB">
      <w:pPr>
        <w:pStyle w:val="a0"/>
      </w:pPr>
      <w:r>
        <w:t xml:space="preserve">Ledgerark </w:t>
      </w:r>
      <w:r>
        <w:t>网页端已完成登录、开放注册，以及部分用户和角色功能。</w:t>
      </w:r>
    </w:p>
    <w:p w14:paraId="1AD843E8" w14:textId="77777777" w:rsidR="001F4D5F" w:rsidRDefault="005A5BFB">
      <w:pPr>
        <w:pStyle w:val="a0"/>
      </w:pPr>
      <w:r>
        <w:t>产品形态限定为网页端；生产环境前端与后端通过同域</w:t>
      </w:r>
      <w:r>
        <w:t xml:space="preserve"> /api </w:t>
      </w:r>
      <w:r>
        <w:t>通信。</w:t>
      </w:r>
    </w:p>
    <w:p w14:paraId="75B1DB31" w14:textId="77777777" w:rsidR="001F4D5F" w:rsidRDefault="005A5BFB">
      <w:pPr>
        <w:pStyle w:val="a0"/>
      </w:pPr>
      <w:r>
        <w:t>既有</w:t>
      </w:r>
      <w:r>
        <w:t xml:space="preserve"> ImageAnalysis </w:t>
      </w:r>
      <w:r>
        <w:t>桌面雏形已验证文件夹扫描、图片识别、凭证</w:t>
      </w:r>
      <w:r>
        <w:t>/</w:t>
      </w:r>
      <w:r>
        <w:t>发票分类、分组、压缩存储、查询导出和错误人工录入等基本链路。</w:t>
      </w:r>
    </w:p>
    <w:p w14:paraId="4332E4AE" w14:textId="77777777" w:rsidR="001F4D5F" w:rsidRDefault="005A5BFB">
      <w:pPr>
        <w:pStyle w:val="a0"/>
      </w:pPr>
      <w:r>
        <w:t>桌面雏形作为业务规则参考，不直接作为生产架构迁移对象。</w:t>
      </w:r>
    </w:p>
    <w:p w14:paraId="127BC70C" w14:textId="77777777" w:rsidR="001F4D5F" w:rsidRDefault="005A5BFB">
      <w:pPr>
        <w:pStyle w:val="21"/>
      </w:pPr>
      <w:bookmarkStart w:id="4" w:name="_Toc238463189"/>
      <w:r>
        <w:t xml:space="preserve">1.3 </w:t>
      </w:r>
      <w:r>
        <w:t>术语与口径</w:t>
      </w:r>
      <w:bookmarkEnd w:id="4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F4D5F" w14:paraId="22FA3914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D70D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术语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D055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定义</w:t>
            </w:r>
          </w:p>
        </w:tc>
      </w:tr>
      <w:tr w:rsidR="001F4D5F" w14:paraId="25007F0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72D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扫描批次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228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一个待处理子文件夹对应一个扫描批次，是采集、处理、统计和审计的基本作业单元。</w:t>
            </w:r>
          </w:p>
        </w:tc>
      </w:tr>
      <w:tr w:rsidR="001F4D5F" w14:paraId="5309405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D02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凭证页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A91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页面上识别到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记账凭证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及固定字段的图片；可为首页或续页。</w:t>
            </w:r>
          </w:p>
        </w:tc>
      </w:tr>
      <w:tr w:rsidR="001F4D5F" w14:paraId="0512F03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9F9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候选凭证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A7C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系统根据页面顺序和边界规则自动聚合形成、尚待校验或复核的凭证单元。</w:t>
            </w:r>
          </w:p>
        </w:tc>
      </w:tr>
      <w:tr w:rsidR="001F4D5F" w14:paraId="7EA58D8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1CD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业务主数据页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1F3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候选凭证中用于形成临时凭证主数据的页面，默认取连续凭证页的最后一页，可由人工改选。</w:t>
            </w:r>
          </w:p>
        </w:tc>
      </w:tr>
      <w:tr w:rsidR="001F4D5F" w14:paraId="2CB265D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DE5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原始文件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897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采集时读取的原始图片及其不可变副本；任何后续修正不得覆盖该副本。</w:t>
            </w:r>
          </w:p>
        </w:tc>
      </w:tr>
      <w:tr w:rsidR="001F4D5F" w14:paraId="6E1F8E4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AA6E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重复案件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C62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系统因业务键冲突或内容高度相似而生成、需要人工审批的重复检查记录。</w:t>
            </w:r>
          </w:p>
        </w:tc>
      </w:tr>
      <w:tr w:rsidR="001F4D5F" w14:paraId="49AB7A3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233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归档版本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E4B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同一逻辑档案在修正或批准新版本后形成的可追溯版本；仅一个版本处于当前生效状态。</w:t>
            </w:r>
          </w:p>
        </w:tc>
      </w:tr>
    </w:tbl>
    <w:p w14:paraId="527BC1D4" w14:textId="77777777" w:rsidR="001F4D5F" w:rsidRDefault="001F4D5F">
      <w:pPr>
        <w:spacing w:after="0"/>
      </w:pPr>
    </w:p>
    <w:p w14:paraId="70C7D0E8" w14:textId="77777777" w:rsidR="001F4D5F" w:rsidRDefault="005A5BFB">
      <w:pPr>
        <w:pStyle w:val="1"/>
      </w:pPr>
      <w:bookmarkStart w:id="5" w:name="_Toc238463190"/>
      <w:r>
        <w:lastRenderedPageBreak/>
        <w:t xml:space="preserve">2. </w:t>
      </w:r>
      <w:r>
        <w:t>建设目标、范围与原则</w:t>
      </w:r>
      <w:bookmarkEnd w:id="5"/>
    </w:p>
    <w:p w14:paraId="3CA64DE4" w14:textId="77777777" w:rsidR="001F4D5F" w:rsidRDefault="005A5BFB">
      <w:pPr>
        <w:pStyle w:val="21"/>
      </w:pPr>
      <w:bookmarkStart w:id="6" w:name="_Toc238463191"/>
      <w:r>
        <w:t xml:space="preserve">2.1 </w:t>
      </w:r>
      <w:r>
        <w:t>建设目标</w:t>
      </w:r>
      <w:bookmarkEnd w:id="6"/>
    </w:p>
    <w:p w14:paraId="5306F62C" w14:textId="77777777" w:rsidR="001F4D5F" w:rsidRDefault="005A5BFB">
      <w:pPr>
        <w:pStyle w:val="a0"/>
      </w:pPr>
      <w:r>
        <w:t>建立凭证、发票、附件及原始扫描文件的一体化电子档案库。</w:t>
      </w:r>
    </w:p>
    <w:p w14:paraId="4D1EE7BA" w14:textId="77777777" w:rsidR="001F4D5F" w:rsidRDefault="005A5BFB">
      <w:pPr>
        <w:pStyle w:val="a0"/>
      </w:pPr>
      <w:r>
        <w:t>将文件夹扫描、</w:t>
      </w:r>
      <w:r>
        <w:t xml:space="preserve">OCR </w:t>
      </w:r>
      <w:r>
        <w:t>识别、自动分组、异常复核、重复审批和归档串联为可观测流程。</w:t>
      </w:r>
    </w:p>
    <w:p w14:paraId="35AC9A12" w14:textId="77777777" w:rsidR="001F4D5F" w:rsidRDefault="005A5BFB">
      <w:pPr>
        <w:pStyle w:val="a0"/>
      </w:pPr>
      <w:r>
        <w:t>通过</w:t>
      </w:r>
      <w:r>
        <w:t xml:space="preserve"> Agent </w:t>
      </w:r>
      <w:r>
        <w:t>首页提供自然语言检索、统计与定位能力，并严格继承用户的数据权限。</w:t>
      </w:r>
    </w:p>
    <w:p w14:paraId="399F73AA" w14:textId="77777777" w:rsidR="001F4D5F" w:rsidRDefault="005A5BFB">
      <w:pPr>
        <w:pStyle w:val="a0"/>
      </w:pPr>
      <w:r>
        <w:t>通过版本、修改记录和操作审计保证档案变更有依据、可追溯、可复核。</w:t>
      </w:r>
    </w:p>
    <w:p w14:paraId="35251368" w14:textId="77777777" w:rsidR="001F4D5F" w:rsidRDefault="005A5BFB">
      <w:pPr>
        <w:pStyle w:val="a0"/>
      </w:pPr>
      <w:r>
        <w:t>通过工作台为不同角色集中呈现待办、异常、进度和核心统计。</w:t>
      </w:r>
    </w:p>
    <w:p w14:paraId="6A663DAB" w14:textId="77777777" w:rsidR="001F4D5F" w:rsidRDefault="005A5BFB">
      <w:pPr>
        <w:pStyle w:val="21"/>
      </w:pPr>
      <w:bookmarkStart w:id="7" w:name="_Toc238463192"/>
      <w:r>
        <w:t xml:space="preserve">2.2 </w:t>
      </w:r>
      <w:r>
        <w:t>本期范围</w:t>
      </w:r>
      <w:bookmarkEnd w:id="7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680"/>
        <w:gridCol w:w="3120"/>
      </w:tblGrid>
      <w:tr w:rsidR="001F4D5F" w14:paraId="16E2D9A2" w14:textId="77777777">
        <w:trPr>
          <w:cantSplit/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AE7F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范围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3520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本期设计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D12F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暂不展开</w:t>
            </w:r>
          </w:p>
        </w:tc>
      </w:tr>
      <w:tr w:rsidR="001F4D5F" w14:paraId="65861C26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E28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智能助手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7A1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内部档案检索、统计、来源引用、权限过滤、查询审计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3DD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自动修改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删除档案、自动审批等高风险动作</w:t>
            </w:r>
          </w:p>
        </w:tc>
      </w:tr>
      <w:tr w:rsidR="001F4D5F" w14:paraId="67A8079C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BCB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采集识别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7DD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共享目录批次、文件入库、</w:t>
            </w:r>
            <w:r>
              <w:rPr>
                <w:sz w:val="18"/>
              </w:rPr>
              <w:t>OCR</w:t>
            </w:r>
            <w:r>
              <w:rPr>
                <w:sz w:val="18"/>
              </w:rPr>
              <w:t>、分组、异常、重复、处理后移目录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AEF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纯浏览器直接监听任意本机目录</w:t>
            </w:r>
          </w:p>
        </w:tc>
      </w:tr>
      <w:tr w:rsidR="001F4D5F" w14:paraId="382F17B7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D47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档案管理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EA6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凭证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发票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附件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原件、版本、修改记录、审计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11D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长期保管介质、电子签章细则</w:t>
            </w:r>
          </w:p>
        </w:tc>
      </w:tr>
      <w:tr w:rsidR="001F4D5F" w14:paraId="7CCF2C19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9C7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权限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C0D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管理员、部门领导、普通用户三级内置角色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DD5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大量细分角色；复杂</w:t>
            </w:r>
            <w:r>
              <w:rPr>
                <w:sz w:val="18"/>
              </w:rPr>
              <w:t xml:space="preserve"> ABAC </w:t>
            </w:r>
            <w:r>
              <w:rPr>
                <w:sz w:val="18"/>
              </w:rPr>
              <w:t>策略</w:t>
            </w:r>
          </w:p>
        </w:tc>
      </w:tr>
      <w:tr w:rsidR="001F4D5F" w14:paraId="240BC091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A9D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工作台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EF7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待办、通知、批次与档案统计、异常趋势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DD6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经营分析、预算预测等扩展财务分析</w:t>
            </w:r>
          </w:p>
        </w:tc>
      </w:tr>
    </w:tbl>
    <w:p w14:paraId="71E72FB9" w14:textId="77777777" w:rsidR="001F4D5F" w:rsidRDefault="001F4D5F">
      <w:pPr>
        <w:spacing w:after="0"/>
      </w:pPr>
    </w:p>
    <w:p w14:paraId="4D1EBD20" w14:textId="77777777" w:rsidR="001F4D5F" w:rsidRDefault="005A5BFB">
      <w:pPr>
        <w:pStyle w:val="21"/>
      </w:pPr>
      <w:bookmarkStart w:id="8" w:name="_Toc238463193"/>
      <w:r>
        <w:t xml:space="preserve">2.3 </w:t>
      </w:r>
      <w:r>
        <w:t>设计原则</w:t>
      </w:r>
      <w:bookmarkEnd w:id="8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F4D5F" w14:paraId="1B7AC22E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4446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原则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A0E7D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设计含义</w:t>
            </w:r>
          </w:p>
        </w:tc>
      </w:tr>
      <w:tr w:rsidR="001F4D5F" w14:paraId="4C5471E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205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原件不可变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D4A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采集后保存不可变副本并记录摘要；逻辑删除、版本替换不影响证据链。</w:t>
            </w:r>
          </w:p>
        </w:tc>
      </w:tr>
      <w:tr w:rsidR="001F4D5F" w14:paraId="1CFF70C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4CD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规则可解释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78A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每次自动分组、异常和重复命中均记录原因、证据与算法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规则版本。</w:t>
            </w:r>
          </w:p>
        </w:tc>
      </w:tr>
      <w:tr w:rsidR="001F4D5F" w14:paraId="572C5C6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AC2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人工兜底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25D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低置信度、编号冲突、边界不确定、重复命中等均进入明确的人工任务。</w:t>
            </w:r>
          </w:p>
        </w:tc>
      </w:tr>
      <w:tr w:rsidR="001F4D5F" w14:paraId="39004D4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ABF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不自动覆盖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06A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相同凭证号再次采集不删除旧档案，不覆盖数据库或压缩包，必须审批。</w:t>
            </w:r>
          </w:p>
        </w:tc>
      </w:tr>
      <w:tr w:rsidR="001F4D5F" w14:paraId="00073C9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7CD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最小权限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65B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功能权限与数据范围双重约束；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与普通页面使用同一权限判定。</w:t>
            </w:r>
          </w:p>
        </w:tc>
      </w:tr>
      <w:tr w:rsidR="001F4D5F" w14:paraId="2546748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98B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幂等可恢复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7EB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批次和文件具备稳定标识，重试不会制造额外归档记录，失败可从安全节点继续。</w:t>
            </w:r>
          </w:p>
        </w:tc>
      </w:tr>
    </w:tbl>
    <w:p w14:paraId="1AF1E392" w14:textId="77777777" w:rsidR="001F4D5F" w:rsidRDefault="001F4D5F">
      <w:pPr>
        <w:spacing w:after="0"/>
      </w:pPr>
    </w:p>
    <w:p w14:paraId="4CB4212B" w14:textId="77777777" w:rsidR="001F4D5F" w:rsidRDefault="005A5BFB">
      <w:pPr>
        <w:pStyle w:val="1"/>
      </w:pPr>
      <w:bookmarkStart w:id="9" w:name="_Toc238463194"/>
      <w:r>
        <w:t xml:space="preserve">3. </w:t>
      </w:r>
      <w:r>
        <w:t>总体架构设计</w:t>
      </w:r>
      <w:bookmarkEnd w:id="9"/>
    </w:p>
    <w:p w14:paraId="35695340" w14:textId="77777777" w:rsidR="001F4D5F" w:rsidRDefault="005A5BFB">
      <w:pPr>
        <w:pStyle w:val="21"/>
      </w:pPr>
      <w:bookmarkStart w:id="10" w:name="_Toc238463195"/>
      <w:r>
        <w:t xml:space="preserve">3.1 </w:t>
      </w:r>
      <w:r>
        <w:t>逻辑分层</w:t>
      </w:r>
      <w:bookmarkEnd w:id="10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3000"/>
        <w:gridCol w:w="5040"/>
      </w:tblGrid>
      <w:tr w:rsidR="001F4D5F" w14:paraId="2BA9162C" w14:textId="77777777">
        <w:trPr>
          <w:cantSplit/>
          <w:tblHeader/>
        </w:trPr>
        <w:tc>
          <w:tcPr>
            <w:tcW w:w="1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95EB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层级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1FC7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主要组件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F31B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职责</w:t>
            </w:r>
          </w:p>
        </w:tc>
      </w:tr>
      <w:tr w:rsidR="001F4D5F" w14:paraId="09AC2987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54C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交互层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120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Vue </w:t>
            </w:r>
            <w:r>
              <w:rPr>
                <w:sz w:val="18"/>
              </w:rPr>
              <w:t>网页端、</w:t>
            </w:r>
            <w:r>
              <w:rPr>
                <w:sz w:val="18"/>
              </w:rPr>
              <w:t xml:space="preserve">GSAP </w:t>
            </w:r>
            <w:r>
              <w:rPr>
                <w:sz w:val="18"/>
              </w:rPr>
              <w:t>动效、统一权限路由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CE0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智能检索、工作台、采集任务、档案浏览、复核审批、系统管理</w:t>
            </w:r>
          </w:p>
        </w:tc>
      </w:tr>
      <w:tr w:rsidR="001F4D5F" w14:paraId="33F49D7A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CAC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接入层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161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同域</w:t>
            </w:r>
            <w:r>
              <w:rPr>
                <w:sz w:val="18"/>
              </w:rPr>
              <w:t xml:space="preserve"> /api</w:t>
            </w:r>
            <w:r>
              <w:rPr>
                <w:sz w:val="18"/>
              </w:rPr>
              <w:t>、认证鉴权、限流、文件上传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下载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6C1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统一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、会话、权限上下文、审计上下文</w:t>
            </w:r>
          </w:p>
        </w:tc>
      </w:tr>
      <w:tr w:rsidR="001F4D5F" w14:paraId="17728A51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131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业务层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DF1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批次服务、识别编排、分组引擎、重复引擎、档案服务、工作流、通知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EE2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落实业务规则并维持状态机</w:t>
            </w:r>
          </w:p>
        </w:tc>
      </w:tr>
      <w:tr w:rsidR="001F4D5F" w14:paraId="5C2F8A74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FCB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智能层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20F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适配器、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编排、检索与引用、模型网关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9DA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页面识别、结构化抽取、自然语言查询与结果解释</w:t>
            </w:r>
          </w:p>
        </w:tc>
      </w:tr>
      <w:tr w:rsidR="001F4D5F" w14:paraId="04AFA4A4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5C2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数据层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3AF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关系数据库、对象存储、检索索引、缓存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队列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B89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元数据、原件、版本、搜索、异步任务</w:t>
            </w:r>
          </w:p>
        </w:tc>
      </w:tr>
      <w:tr w:rsidR="001F4D5F" w14:paraId="1F4B21D8" w14:textId="77777777">
        <w:trPr>
          <w:cantSplit/>
        </w:trPr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D4C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治理层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049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日志、指标、链路追踪、审计、备份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220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可观测、合规追溯、故障恢复</w:t>
            </w:r>
          </w:p>
        </w:tc>
      </w:tr>
    </w:tbl>
    <w:p w14:paraId="205E1C22" w14:textId="77777777" w:rsidR="001F4D5F" w:rsidRDefault="001F4D5F">
      <w:pPr>
        <w:spacing w:after="0"/>
      </w:pPr>
    </w:p>
    <w:p w14:paraId="556A14D3" w14:textId="77777777" w:rsidR="001F4D5F" w:rsidRDefault="005A5BFB">
      <w:pPr>
        <w:pStyle w:val="21"/>
      </w:pPr>
      <w:bookmarkStart w:id="11" w:name="_Toc238463196"/>
      <w:r>
        <w:t xml:space="preserve">3.2 </w:t>
      </w:r>
      <w:r>
        <w:t>推荐技术边界</w:t>
      </w:r>
      <w:bookmarkEnd w:id="11"/>
    </w:p>
    <w:p w14:paraId="61ADBFA3" w14:textId="77777777" w:rsidR="001F4D5F" w:rsidRDefault="005A5BFB">
      <w:pPr>
        <w:pStyle w:val="a0"/>
      </w:pPr>
      <w:r>
        <w:t>前端：</w:t>
      </w:r>
      <w:r>
        <w:t>Vue 3 + TypeScript + Vite + Vue Router + Pinia</w:t>
      </w:r>
      <w:r>
        <w:t>；</w:t>
      </w:r>
      <w:r>
        <w:t xml:space="preserve">GSAP </w:t>
      </w:r>
      <w:r>
        <w:t>用于登录页、工作台卡片和状态转换等克制动效。</w:t>
      </w:r>
    </w:p>
    <w:p w14:paraId="619DBA03" w14:textId="77777777" w:rsidR="001F4D5F" w:rsidRDefault="005A5BFB">
      <w:pPr>
        <w:pStyle w:val="a0"/>
      </w:pPr>
      <w:r>
        <w:t>后端：提供</w:t>
      </w:r>
      <w:r>
        <w:t xml:space="preserve"> REST </w:t>
      </w:r>
      <w:r>
        <w:t>风格</w:t>
      </w:r>
      <w:r>
        <w:t xml:space="preserve"> /api</w:t>
      </w:r>
      <w:r>
        <w:t>；批次处理、</w:t>
      </w:r>
      <w:r>
        <w:t>OCR</w:t>
      </w:r>
      <w:r>
        <w:t>、哈希和重复比对采用异步任务。具体语言与框架可与现有</w:t>
      </w:r>
      <w:r>
        <w:t xml:space="preserve"> ledgerark </w:t>
      </w:r>
      <w:r>
        <w:t>后端保持一致。</w:t>
      </w:r>
    </w:p>
    <w:p w14:paraId="7AF5F135" w14:textId="77777777" w:rsidR="001F4D5F" w:rsidRDefault="005A5BFB">
      <w:pPr>
        <w:pStyle w:val="a0"/>
      </w:pPr>
      <w:r>
        <w:t>数据库：关系数据库保存业务元数据、状态和审计；对象存储</w:t>
      </w:r>
      <w:r>
        <w:t>/</w:t>
      </w:r>
      <w:r>
        <w:t>文件存储保存不可变原件、缩略图与派生文件。</w:t>
      </w:r>
    </w:p>
    <w:p w14:paraId="48338294" w14:textId="77777777" w:rsidR="001F4D5F" w:rsidRDefault="005A5BFB">
      <w:pPr>
        <w:pStyle w:val="a0"/>
      </w:pPr>
      <w:r>
        <w:t>检索：结构化字段优先走数据库条件检索，</w:t>
      </w:r>
      <w:r>
        <w:t xml:space="preserve">OCR </w:t>
      </w:r>
      <w:r>
        <w:t>正文与语义检索可通过索引服务扩展。</w:t>
      </w:r>
    </w:p>
    <w:tbl>
      <w:tblPr>
        <w:tblStyle w:val="af4"/>
        <w:tblW w:w="9360" w:type="dxa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5E10B777" w14:textId="77777777">
        <w:trPr>
          <w:cantSplit/>
          <w:tblHeader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3936" w14:textId="77777777" w:rsidR="001F4D5F" w:rsidRDefault="005A5BFB">
            <w:pPr>
              <w:spacing w:before="20" w:after="20" w:line="259" w:lineRule="auto"/>
            </w:pPr>
            <w:r>
              <w:rPr>
                <w:b/>
                <w:color w:val="B7791F"/>
                <w:sz w:val="20"/>
              </w:rPr>
              <w:lastRenderedPageBreak/>
              <w:t>部署约束</w:t>
            </w:r>
            <w:r>
              <w:rPr>
                <w:b/>
                <w:color w:val="B7791F"/>
                <w:sz w:val="20"/>
              </w:rPr>
              <w:t xml:space="preserve">  </w:t>
            </w:r>
            <w:r>
              <w:rPr>
                <w:sz w:val="20"/>
              </w:rPr>
              <w:t>网页端不能可靠监听用户电脑上的任意本地文件夹。推荐由后端监控服务器、</w:t>
            </w:r>
            <w:r>
              <w:rPr>
                <w:sz w:val="20"/>
              </w:rPr>
              <w:t xml:space="preserve">NAS </w:t>
            </w:r>
            <w:r>
              <w:rPr>
                <w:sz w:val="20"/>
              </w:rPr>
              <w:t>或共享目录；如果未来必须监听个人电脑目录，需要额外安装采集代理程序，这将超出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只有网页端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的当前产品边界。</w:t>
            </w:r>
          </w:p>
        </w:tc>
      </w:tr>
    </w:tbl>
    <w:p w14:paraId="425B2AF8" w14:textId="77777777" w:rsidR="001F4D5F" w:rsidRDefault="001F4D5F">
      <w:pPr>
        <w:spacing w:after="0"/>
      </w:pPr>
    </w:p>
    <w:p w14:paraId="3E8C44A9" w14:textId="77777777" w:rsidR="001F4D5F" w:rsidRDefault="005A5BFB">
      <w:pPr>
        <w:pStyle w:val="21"/>
      </w:pPr>
      <w:bookmarkStart w:id="12" w:name="_Toc238463197"/>
      <w:r>
        <w:t xml:space="preserve">3.3 </w:t>
      </w:r>
      <w:r>
        <w:t>核心处理链路</w:t>
      </w:r>
      <w:bookmarkEnd w:id="12"/>
    </w:p>
    <w:p w14:paraId="2632D5B2" w14:textId="77777777" w:rsidR="001F4D5F" w:rsidRDefault="005A5BFB">
      <w:pPr>
        <w:pStyle w:val="a"/>
        <w:numPr>
          <w:ilvl w:val="0"/>
          <w:numId w:val="7"/>
        </w:numPr>
      </w:pPr>
      <w:r>
        <w:t>发现待处理子文件夹并创建扫描批次。</w:t>
      </w:r>
    </w:p>
    <w:p w14:paraId="073CE064" w14:textId="77777777" w:rsidR="001F4D5F" w:rsidRDefault="005A5BFB">
      <w:pPr>
        <w:pStyle w:val="a"/>
        <w:numPr>
          <w:ilvl w:val="0"/>
          <w:numId w:val="7"/>
        </w:numPr>
      </w:pPr>
      <w:r>
        <w:t>冻结文件清单和自然排序，复制原始文件至受控存储并校验哈希。</w:t>
      </w:r>
    </w:p>
    <w:p w14:paraId="4578FDD2" w14:textId="77777777" w:rsidR="001F4D5F" w:rsidRDefault="005A5BFB">
      <w:pPr>
        <w:pStyle w:val="a"/>
        <w:numPr>
          <w:ilvl w:val="0"/>
          <w:numId w:val="7"/>
        </w:numPr>
      </w:pPr>
      <w:r>
        <w:t>逐页</w:t>
      </w:r>
      <w:r>
        <w:t xml:space="preserve"> OCR</w:t>
      </w:r>
      <w:r>
        <w:t>、分类与固定字段抽取，保存原始识别响应。</w:t>
      </w:r>
    </w:p>
    <w:p w14:paraId="4DAE428C" w14:textId="77777777" w:rsidR="001F4D5F" w:rsidRDefault="005A5BFB">
      <w:pPr>
        <w:pStyle w:val="a"/>
        <w:numPr>
          <w:ilvl w:val="0"/>
          <w:numId w:val="7"/>
        </w:numPr>
      </w:pPr>
      <w:r>
        <w:t>按页面顺序执行候选凭证分组，生成冲突和边界异常。</w:t>
      </w:r>
    </w:p>
    <w:p w14:paraId="313BC5DC" w14:textId="77777777" w:rsidR="001F4D5F" w:rsidRDefault="005A5BFB">
      <w:pPr>
        <w:pStyle w:val="a"/>
        <w:numPr>
          <w:ilvl w:val="0"/>
          <w:numId w:val="7"/>
        </w:numPr>
      </w:pPr>
      <w:r>
        <w:t>执行业务一致性校验及页级、凭证级重复检查。</w:t>
      </w:r>
    </w:p>
    <w:p w14:paraId="5D2249F5" w14:textId="77777777" w:rsidR="001F4D5F" w:rsidRDefault="005A5BFB">
      <w:pPr>
        <w:pStyle w:val="a"/>
        <w:numPr>
          <w:ilvl w:val="0"/>
          <w:numId w:val="7"/>
        </w:numPr>
      </w:pPr>
      <w:r>
        <w:t>需要时创建人工复核</w:t>
      </w:r>
      <w:r>
        <w:t>/</w:t>
      </w:r>
      <w:r>
        <w:t>审批任务；通过后形成正式档案和版本。</w:t>
      </w:r>
    </w:p>
    <w:p w14:paraId="077C2F53" w14:textId="77777777" w:rsidR="001F4D5F" w:rsidRDefault="005A5BFB">
      <w:pPr>
        <w:pStyle w:val="a"/>
        <w:numPr>
          <w:ilvl w:val="0"/>
          <w:numId w:val="7"/>
        </w:numPr>
      </w:pPr>
      <w:r>
        <w:t>源文件确认安全入库后，将原文件夹移动至已处理目录并记录路径。</w:t>
      </w:r>
    </w:p>
    <w:p w14:paraId="4230252C" w14:textId="77777777" w:rsidR="001F4D5F" w:rsidRDefault="005A5BFB">
      <w:pPr>
        <w:pStyle w:val="1"/>
        <w:pageBreakBefore/>
      </w:pPr>
      <w:bookmarkStart w:id="13" w:name="_Toc238463198"/>
      <w:r>
        <w:lastRenderedPageBreak/>
        <w:t xml:space="preserve">4. </w:t>
      </w:r>
      <w:r>
        <w:t>用户、角色与数据权限</w:t>
      </w:r>
      <w:bookmarkEnd w:id="13"/>
    </w:p>
    <w:p w14:paraId="4C0ECE4B" w14:textId="77777777" w:rsidR="001F4D5F" w:rsidRDefault="005A5BFB">
      <w:pPr>
        <w:pStyle w:val="21"/>
      </w:pPr>
      <w:bookmarkStart w:id="14" w:name="_Toc238463199"/>
      <w:r>
        <w:t xml:space="preserve">4.1 </w:t>
      </w:r>
      <w:r>
        <w:t>角色模型</w:t>
      </w:r>
      <w:bookmarkEnd w:id="14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80"/>
        <w:gridCol w:w="5520"/>
      </w:tblGrid>
      <w:tr w:rsidR="001F4D5F" w14:paraId="297ABEBA" w14:textId="77777777">
        <w:trPr>
          <w:cantSplit/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EDC2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角色</w:t>
            </w:r>
          </w:p>
        </w:tc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1580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数据范围</w:t>
            </w:r>
          </w:p>
        </w:tc>
        <w:tc>
          <w:tcPr>
            <w:tcW w:w="5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AA3D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主要能力</w:t>
            </w:r>
          </w:p>
        </w:tc>
      </w:tr>
      <w:tr w:rsidR="001F4D5F" w14:paraId="701CC17F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B3D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管理员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844B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全组织、跨部门</w:t>
            </w:r>
          </w:p>
        </w:tc>
        <w:tc>
          <w:tcPr>
            <w:tcW w:w="5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A82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部门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角色、采集源、系统参数；查看和处理全部档案、异常、重复审批与审计</w:t>
            </w:r>
          </w:p>
        </w:tc>
      </w:tr>
      <w:tr w:rsidR="001F4D5F" w14:paraId="1B3FED2A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237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部门领导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6FA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本部门及授权范围</w:t>
            </w:r>
          </w:p>
        </w:tc>
        <w:tc>
          <w:tcPr>
            <w:tcW w:w="5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981A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本部门统计、任务分派、复核、重复审批、档案查询、部门审计</w:t>
            </w:r>
          </w:p>
        </w:tc>
      </w:tr>
      <w:tr w:rsidR="001F4D5F" w14:paraId="1D774263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A23A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普通用户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646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本人创建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负责及显式授权</w:t>
            </w:r>
          </w:p>
        </w:tc>
        <w:tc>
          <w:tcPr>
            <w:tcW w:w="5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C02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发起采集、处理分配任务、查询授权档案、提交复核结果</w:t>
            </w:r>
          </w:p>
        </w:tc>
      </w:tr>
    </w:tbl>
    <w:p w14:paraId="033A80BF" w14:textId="77777777" w:rsidR="001F4D5F" w:rsidRDefault="001F4D5F">
      <w:pPr>
        <w:spacing w:after="0"/>
      </w:pPr>
    </w:p>
    <w:p w14:paraId="7669DC60" w14:textId="77777777" w:rsidR="001F4D5F" w:rsidRDefault="005A5BFB">
      <w:pPr>
        <w:pStyle w:val="21"/>
      </w:pPr>
      <w:bookmarkStart w:id="15" w:name="_Toc238463200"/>
      <w:r>
        <w:t xml:space="preserve">4.2 </w:t>
      </w:r>
      <w:r>
        <w:t>功能权限矩阵</w:t>
      </w:r>
      <w:bookmarkEnd w:id="15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280"/>
        <w:gridCol w:w="2280"/>
        <w:gridCol w:w="2280"/>
      </w:tblGrid>
      <w:tr w:rsidR="001F4D5F" w14:paraId="02A3D6F9" w14:textId="77777777">
        <w:trPr>
          <w:cantSplit/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4989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功能</w:t>
            </w:r>
          </w:p>
        </w:tc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E483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普通用户</w:t>
            </w:r>
          </w:p>
        </w:tc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43F8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部门领导</w:t>
            </w:r>
          </w:p>
        </w:tc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346B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管理员</w:t>
            </w:r>
          </w:p>
        </w:tc>
      </w:tr>
      <w:tr w:rsidR="001F4D5F" w14:paraId="77BC46B3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C9B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开放注册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登录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B20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注册、登录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602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登录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CAA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登录</w:t>
            </w:r>
          </w:p>
        </w:tc>
      </w:tr>
      <w:tr w:rsidR="001F4D5F" w14:paraId="0AD04287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13FA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智能检索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E8F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授权数据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633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本部门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D94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全组织</w:t>
            </w:r>
          </w:p>
        </w:tc>
      </w:tr>
      <w:tr w:rsidR="001F4D5F" w14:paraId="37AE0FE1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DE5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采集批次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2199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创建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查看授权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0D52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本部门查看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分派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D25E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全部管理</w:t>
            </w:r>
          </w:p>
        </w:tc>
      </w:tr>
      <w:tr w:rsidR="001F4D5F" w14:paraId="12B48EE3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F94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分组与</w:t>
            </w:r>
            <w:r>
              <w:rPr>
                <w:sz w:val="17"/>
              </w:rPr>
              <w:t xml:space="preserve"> OCR </w:t>
            </w:r>
            <w:r>
              <w:rPr>
                <w:sz w:val="17"/>
              </w:rPr>
              <w:t>复核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66F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处理分派任务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F395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本部门复核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A3E0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全部处理</w:t>
            </w:r>
          </w:p>
        </w:tc>
      </w:tr>
      <w:tr w:rsidR="001F4D5F" w14:paraId="17091810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4B05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重复审批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CD4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提交意见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8A5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本部门审批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D16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全部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跨部门审批</w:t>
            </w:r>
          </w:p>
        </w:tc>
      </w:tr>
      <w:tr w:rsidR="001F4D5F" w14:paraId="1E9C54D0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E7C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档案修改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2EC1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依授权申请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992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本部门审批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修改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B1EE0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全部管理</w:t>
            </w:r>
          </w:p>
        </w:tc>
      </w:tr>
      <w:tr w:rsidR="001F4D5F" w14:paraId="2B8C7E53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7671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用户启停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重置密码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C6D0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无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D37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无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FF2F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有</w:t>
            </w:r>
          </w:p>
        </w:tc>
      </w:tr>
      <w:tr w:rsidR="001F4D5F" w14:paraId="7A302C9C" w14:textId="77777777">
        <w:trPr>
          <w:cantSplit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FE3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登录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操作</w:t>
            </w:r>
            <w:r>
              <w:rPr>
                <w:sz w:val="17"/>
              </w:rPr>
              <w:t xml:space="preserve">/Agent </w:t>
            </w:r>
            <w:r>
              <w:rPr>
                <w:sz w:val="17"/>
              </w:rPr>
              <w:t>审计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139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本人相关（可选）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993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本部门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BB81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全部</w:t>
            </w:r>
          </w:p>
        </w:tc>
      </w:tr>
    </w:tbl>
    <w:p w14:paraId="252C5A54" w14:textId="77777777" w:rsidR="001F4D5F" w:rsidRDefault="001F4D5F">
      <w:pPr>
        <w:spacing w:after="0"/>
      </w:pPr>
    </w:p>
    <w:p w14:paraId="31921385" w14:textId="77777777" w:rsidR="001F4D5F" w:rsidRDefault="005A5BFB">
      <w:pPr>
        <w:pStyle w:val="21"/>
      </w:pPr>
      <w:bookmarkStart w:id="16" w:name="_Toc238463201"/>
      <w:r>
        <w:t xml:space="preserve">4.3 </w:t>
      </w:r>
      <w:r>
        <w:t>用户状态与管理动作</w:t>
      </w:r>
      <w:bookmarkEnd w:id="16"/>
    </w:p>
    <w:p w14:paraId="4C03A856" w14:textId="77777777" w:rsidR="001F4D5F" w:rsidRDefault="005A5BFB">
      <w:pPr>
        <w:pStyle w:val="a0"/>
      </w:pPr>
      <w:r>
        <w:t>用户状态至少包含：待激活、启用、停用、锁定。开放注册用户默认进入待激活或受限普通用户状态，具体策略可配置。</w:t>
      </w:r>
    </w:p>
    <w:p w14:paraId="435DCEF9" w14:textId="77777777" w:rsidR="001F4D5F" w:rsidRDefault="005A5BFB">
      <w:pPr>
        <w:pStyle w:val="a0"/>
      </w:pPr>
      <w:r>
        <w:t>停用立即阻止新会话；已有会话应按安全策略失效。停用不删除其创建的档案、任务与审计记录。</w:t>
      </w:r>
    </w:p>
    <w:p w14:paraId="00D9F73C" w14:textId="77777777" w:rsidR="001F4D5F" w:rsidRDefault="005A5BFB">
      <w:pPr>
        <w:pStyle w:val="a0"/>
      </w:pPr>
      <w:r>
        <w:lastRenderedPageBreak/>
        <w:t>重置密码生成一次性凭据或重置链接，强制首次登录改密，并记录操作者、对象、时间、原因与结果。</w:t>
      </w:r>
    </w:p>
    <w:p w14:paraId="44EE64EE" w14:textId="77777777" w:rsidR="001F4D5F" w:rsidRDefault="005A5BFB">
      <w:pPr>
        <w:pStyle w:val="a0"/>
      </w:pPr>
      <w:r>
        <w:t>后续在不增加大量角色的前提下，引入功能权限点与数据范围（本人、本部门及下级、指定部门、全部）。</w:t>
      </w:r>
    </w:p>
    <w:p w14:paraId="08A2D7C8" w14:textId="77777777" w:rsidR="001F4D5F" w:rsidRDefault="005A5BFB">
      <w:pPr>
        <w:pStyle w:val="21"/>
      </w:pPr>
      <w:bookmarkStart w:id="17" w:name="_Toc238463202"/>
      <w:r>
        <w:rPr>
          <w:rFonts w:ascii="Calibri" w:eastAsia="微软雅黑" w:hAnsi="Calibri"/>
        </w:rPr>
        <w:t xml:space="preserve">4.4 </w:t>
      </w:r>
      <w:r>
        <w:rPr>
          <w:rFonts w:ascii="Calibri" w:eastAsia="微软雅黑" w:hAnsi="Calibri"/>
        </w:rPr>
        <w:t>当前代码边界（</w:t>
      </w:r>
      <w:r>
        <w:rPr>
          <w:rFonts w:ascii="Calibri" w:eastAsia="微软雅黑" w:hAnsi="Calibri"/>
        </w:rPr>
        <w:t xml:space="preserve">V1.2 </w:t>
      </w:r>
      <w:r>
        <w:rPr>
          <w:rFonts w:ascii="Calibri" w:eastAsia="微软雅黑" w:hAnsi="Calibri"/>
        </w:rPr>
        <w:t>增补）</w:t>
      </w:r>
      <w:bookmarkEnd w:id="17"/>
    </w:p>
    <w:p w14:paraId="6A3CC003" w14:textId="77777777" w:rsidR="001F4D5F" w:rsidRDefault="005A5BFB">
      <w:r>
        <w:t>当前运行时只有登录认证和部分用户管理，</w:t>
      </w:r>
      <w:r>
        <w:t xml:space="preserve">sys_role/sys_user_role </w:t>
      </w:r>
      <w:r>
        <w:t>尚未参与</w:t>
      </w:r>
      <w:r>
        <w:t xml:space="preserve"> Session</w:t>
      </w:r>
      <w:r>
        <w:t>、权限码或数据范围判定。以下表述区分已实现骨架与目标方案。</w:t>
      </w: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500"/>
        <w:gridCol w:w="3300"/>
        <w:gridCol w:w="4560"/>
      </w:tblGrid>
      <w:tr w:rsidR="001F4D5F" w14:paraId="7FA1A379" w14:textId="77777777"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F214F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能力</w:t>
            </w:r>
          </w:p>
        </w:tc>
        <w:tc>
          <w:tcPr>
            <w:tcW w:w="33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DB4F4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当前实现</w:t>
            </w:r>
          </w:p>
        </w:tc>
        <w:tc>
          <w:tcPr>
            <w:tcW w:w="45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3EC00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目标状态</w:t>
            </w:r>
          </w:p>
        </w:tc>
      </w:tr>
      <w:tr w:rsidR="001F4D5F" w14:paraId="5B452140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9533D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用户查询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B35C9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全部列表、分页；仅校验已登录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B25C6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多条件筛选、固定排序、部门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角色与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待办摘要，并按管理范围过滤</w:t>
            </w:r>
          </w:p>
        </w:tc>
      </w:tr>
      <w:tr w:rsidR="001F4D5F" w14:paraId="4AE0AB28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98C10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用户删除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1F064D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POST /sys/user/delete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MyBatis-Plus </w:t>
            </w:r>
            <w:r>
              <w:rPr>
                <w:sz w:val="16"/>
              </w:rPr>
              <w:t>逻辑删除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16C33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管理员权限、本人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最后管理员保护、活动任务转交、影响行数校验和会话失效</w:t>
            </w:r>
          </w:p>
        </w:tc>
      </w:tr>
      <w:tr w:rsidR="001F4D5F" w14:paraId="35FD7F9C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2F413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密码操作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A4EDF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固定</w:t>
            </w:r>
            <w:r>
              <w:rPr>
                <w:sz w:val="16"/>
              </w:rPr>
              <w:t xml:space="preserve"> 123456 </w:t>
            </w:r>
            <w:r>
              <w:rPr>
                <w:sz w:val="16"/>
              </w:rPr>
              <w:t>重置；本人改密未校验旧密码；另有直接写密码接口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0B646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下线直接写密码接口；随机一次性凭据；旧密码</w:t>
            </w:r>
            <w:r>
              <w:rPr>
                <w:sz w:val="16"/>
              </w:rPr>
              <w:t xml:space="preserve"> BCrypt </w:t>
            </w:r>
            <w:r>
              <w:rPr>
                <w:sz w:val="16"/>
              </w:rPr>
              <w:t>比对；重置后强制改密和踢下线</w:t>
            </w:r>
          </w:p>
        </w:tc>
      </w:tr>
      <w:tr w:rsidR="001F4D5F" w14:paraId="0443E7F5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557E4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角色与部门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9A5F7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表和</w:t>
            </w:r>
            <w:r>
              <w:rPr>
                <w:sz w:val="16"/>
              </w:rPr>
              <w:t xml:space="preserve"> Mapper </w:t>
            </w:r>
            <w:r>
              <w:rPr>
                <w:sz w:val="16"/>
              </w:rPr>
              <w:t>存在，但运行时未消费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0A9EF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 xml:space="preserve">Sa-Token </w:t>
            </w:r>
            <w:r>
              <w:rPr>
                <w:sz w:val="16"/>
              </w:rPr>
              <w:t>权限码、部门数据范围、角色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部门分配与审计完整落地</w:t>
            </w:r>
          </w:p>
        </w:tc>
      </w:tr>
      <w:tr w:rsidR="001F4D5F" w14:paraId="7F749CEA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642F9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OCR/</w:t>
            </w:r>
            <w:r>
              <w:rPr>
                <w:sz w:val="16"/>
              </w:rPr>
              <w:t>工作台</w:t>
            </w:r>
          </w:p>
        </w:tc>
        <w:tc>
          <w:tcPr>
            <w:tcW w:w="3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4214D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无</w:t>
            </w:r>
            <w:r>
              <w:rPr>
                <w:sz w:val="16"/>
              </w:rPr>
              <w:t xml:space="preserve"> Java </w:t>
            </w:r>
            <w:r>
              <w:rPr>
                <w:sz w:val="16"/>
              </w:rPr>
              <w:t>与前端实现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DE4E75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按用户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部门数据范围展示任务、指标和处置入口</w:t>
            </w:r>
          </w:p>
        </w:tc>
      </w:tr>
    </w:tbl>
    <w:p w14:paraId="37B4C8FA" w14:textId="77777777" w:rsidR="001F4D5F" w:rsidRDefault="001F4D5F">
      <w:pPr>
        <w:spacing w:after="40"/>
      </w:pP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5CE6EB1B" w14:textId="77777777">
        <w:trPr>
          <w:cantSplit/>
          <w:tblHeader/>
        </w:trPr>
        <w:tc>
          <w:tcPr>
            <w:tcW w:w="936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EDDFC" w14:textId="77777777" w:rsidR="001F4D5F" w:rsidRDefault="005A5BFB">
            <w:pPr>
              <w:spacing w:after="0" w:line="259" w:lineRule="auto"/>
            </w:pPr>
            <w:r>
              <w:rPr>
                <w:sz w:val="18"/>
              </w:rPr>
              <w:t>现状提示：</w:t>
            </w:r>
            <w:r>
              <w:rPr>
                <w:sz w:val="18"/>
              </w:rPr>
              <w:t xml:space="preserve">POST /sys/user/updatePassword </w:t>
            </w:r>
            <w:r>
              <w:rPr>
                <w:sz w:val="18"/>
              </w:rPr>
              <w:t>当前可由任意已登录用户指定目标用户，且服务层直接写入传入值；</w:t>
            </w:r>
            <w:r>
              <w:rPr>
                <w:sz w:val="18"/>
              </w:rPr>
              <w:t xml:space="preserve">changePassword </w:t>
            </w:r>
            <w:r>
              <w:rPr>
                <w:sz w:val="18"/>
              </w:rPr>
              <w:t>未验证</w:t>
            </w:r>
            <w:r>
              <w:rPr>
                <w:sz w:val="18"/>
              </w:rPr>
              <w:t xml:space="preserve"> oldPassword</w:t>
            </w:r>
            <w:r>
              <w:rPr>
                <w:sz w:val="18"/>
              </w:rPr>
              <w:t>。二者均不得作为生产接口。</w:t>
            </w:r>
          </w:p>
        </w:tc>
      </w:tr>
    </w:tbl>
    <w:p w14:paraId="21D64D7E" w14:textId="77777777" w:rsidR="001F4D5F" w:rsidRDefault="001F4D5F">
      <w:pPr>
        <w:spacing w:after="40"/>
      </w:pPr>
    </w:p>
    <w:p w14:paraId="356796B8" w14:textId="77777777" w:rsidR="001F4D5F" w:rsidRDefault="005A5BFB">
      <w:pPr>
        <w:pStyle w:val="21"/>
      </w:pPr>
      <w:bookmarkStart w:id="18" w:name="_Toc238463203"/>
      <w:r>
        <w:rPr>
          <w:rFonts w:ascii="Calibri" w:eastAsia="微软雅黑" w:hAnsi="Calibri"/>
        </w:rPr>
        <w:t xml:space="preserve">4.5 </w:t>
      </w:r>
      <w:r>
        <w:rPr>
          <w:rFonts w:ascii="Calibri" w:eastAsia="微软雅黑" w:hAnsi="Calibri"/>
        </w:rPr>
        <w:t>用户管理功能设计</w:t>
      </w:r>
      <w:bookmarkEnd w:id="18"/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450"/>
        <w:gridCol w:w="2750"/>
        <w:gridCol w:w="5160"/>
      </w:tblGrid>
      <w:tr w:rsidR="001F4D5F" w14:paraId="391A41A5" w14:textId="77777777">
        <w:trPr>
          <w:cantSplit/>
          <w:tblHeader/>
        </w:trPr>
        <w:tc>
          <w:tcPr>
            <w:tcW w:w="14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DD04E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功能</w:t>
            </w:r>
          </w:p>
        </w:tc>
        <w:tc>
          <w:tcPr>
            <w:tcW w:w="27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D3AC5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目标接口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权限</w:t>
            </w:r>
          </w:p>
        </w:tc>
        <w:tc>
          <w:tcPr>
            <w:tcW w:w="51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469C2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关键规则</w:t>
            </w:r>
          </w:p>
        </w:tc>
      </w:tr>
      <w:tr w:rsidR="001F4D5F" w14:paraId="5972A9D4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552EAF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用户分页与详情</w:t>
            </w:r>
          </w:p>
        </w:tc>
        <w:tc>
          <w:tcPr>
            <w:tcW w:w="2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CBDF3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GET /sys/user/page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/{id}</w:t>
            </w:r>
            <w:r>
              <w:rPr>
                <w:sz w:val="16"/>
              </w:rPr>
              <w:br/>
              <w:t>system:user:list/query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FECF8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账号、工号、部门、角色、状态、创建时间筛选；不返回密码、</w:t>
            </w:r>
            <w:r>
              <w:rPr>
                <w:sz w:val="16"/>
              </w:rPr>
              <w:t xml:space="preserve">token </w:t>
            </w:r>
            <w:r>
              <w:rPr>
                <w:sz w:val="16"/>
              </w:rPr>
              <w:t>和敏感凭据</w:t>
            </w:r>
          </w:p>
        </w:tc>
      </w:tr>
      <w:tr w:rsidR="001F4D5F" w14:paraId="0C43FBF8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A0BA6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新增与编辑</w:t>
            </w:r>
          </w:p>
        </w:tc>
        <w:tc>
          <w:tcPr>
            <w:tcW w:w="2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DACC9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POST /sys/user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PUT /sys/user/{id}</w:t>
            </w:r>
            <w:r>
              <w:rPr>
                <w:sz w:val="16"/>
              </w:rPr>
              <w:br/>
              <w:t>system:user:add/edit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A4773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用户名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邮箱唯一；</w:t>
            </w:r>
            <w:r>
              <w:rPr>
                <w:sz w:val="16"/>
              </w:rPr>
              <w:t xml:space="preserve">DTO </w:t>
            </w:r>
            <w:r>
              <w:rPr>
                <w:sz w:val="16"/>
              </w:rPr>
              <w:t>启用</w:t>
            </w:r>
            <w:r>
              <w:rPr>
                <w:sz w:val="16"/>
              </w:rPr>
              <w:t xml:space="preserve"> @Valid</w:t>
            </w:r>
            <w:r>
              <w:rPr>
                <w:sz w:val="16"/>
              </w:rPr>
              <w:t>；密码只接收一次并立即</w:t>
            </w:r>
            <w:r>
              <w:rPr>
                <w:sz w:val="16"/>
              </w:rPr>
              <w:t xml:space="preserve"> BCrypt</w:t>
            </w:r>
          </w:p>
        </w:tc>
      </w:tr>
      <w:tr w:rsidR="001F4D5F" w14:paraId="19315373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60FDE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启用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停用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解锁</w:t>
            </w:r>
          </w:p>
        </w:tc>
        <w:tc>
          <w:tcPr>
            <w:tcW w:w="2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B8904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PUT /sys/user/{id}/status</w:t>
            </w:r>
            <w:r>
              <w:rPr>
                <w:sz w:val="16"/>
              </w:rPr>
              <w:br/>
              <w:t>system:user:status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468B2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禁止停用自己和最后一个管理员；记录原因；提交后使该用户全部会话失效</w:t>
            </w:r>
          </w:p>
        </w:tc>
      </w:tr>
      <w:tr w:rsidR="001F4D5F" w14:paraId="6642D35E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B3401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lastRenderedPageBreak/>
              <w:t>角色与部门分配</w:t>
            </w:r>
          </w:p>
        </w:tc>
        <w:tc>
          <w:tcPr>
            <w:tcW w:w="2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6B9F2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PUT /sys/user/{id}/roles</w:t>
            </w:r>
            <w:r>
              <w:rPr>
                <w:sz w:val="16"/>
              </w:rPr>
              <w:br/>
              <w:t>system:user:assign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83980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事务内替换关联；角色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部门须有效；不得超越操作者的数据范围</w:t>
            </w:r>
          </w:p>
        </w:tc>
      </w:tr>
    </w:tbl>
    <w:p w14:paraId="2CB39E55" w14:textId="77777777" w:rsidR="001F4D5F" w:rsidRDefault="001F4D5F">
      <w:pPr>
        <w:spacing w:after="40"/>
      </w:pP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450"/>
        <w:gridCol w:w="2750"/>
        <w:gridCol w:w="5160"/>
      </w:tblGrid>
      <w:tr w:rsidR="001F4D5F" w14:paraId="0064E76B" w14:textId="77777777">
        <w:trPr>
          <w:cantSplit/>
          <w:tblHeader/>
        </w:trPr>
        <w:tc>
          <w:tcPr>
            <w:tcW w:w="14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DECEA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功能（续）</w:t>
            </w:r>
          </w:p>
        </w:tc>
        <w:tc>
          <w:tcPr>
            <w:tcW w:w="27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66BCD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目标接口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权限</w:t>
            </w:r>
          </w:p>
        </w:tc>
        <w:tc>
          <w:tcPr>
            <w:tcW w:w="51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628A6B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关键规则</w:t>
            </w:r>
          </w:p>
        </w:tc>
      </w:tr>
      <w:tr w:rsidR="001F4D5F" w14:paraId="7BF1572C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E9E5B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管理员重置密码</w:t>
            </w:r>
          </w:p>
        </w:tc>
        <w:tc>
          <w:tcPr>
            <w:tcW w:w="2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DE286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POST /sys/user/{id}/reset-password</w:t>
            </w:r>
            <w:r>
              <w:rPr>
                <w:sz w:val="16"/>
              </w:rPr>
              <w:br/>
              <w:t>system:user:resetPassword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81243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生成随机一次性凭据或链接；</w:t>
            </w:r>
            <w:r>
              <w:rPr>
                <w:sz w:val="16"/>
              </w:rPr>
              <w:t>BCrypt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must_change_password=1</w:t>
            </w:r>
            <w:r>
              <w:rPr>
                <w:sz w:val="16"/>
              </w:rPr>
              <w:t>；全部会话失效</w:t>
            </w:r>
          </w:p>
        </w:tc>
      </w:tr>
      <w:tr w:rsidR="001F4D5F" w14:paraId="1BEAC7BC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A3415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本人修改密码</w:t>
            </w:r>
          </w:p>
        </w:tc>
        <w:tc>
          <w:tcPr>
            <w:tcW w:w="2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D08A2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POST /sys/login/changePassword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t>当前登录用户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10431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用户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>取</w:t>
            </w:r>
            <w:r>
              <w:rPr>
                <w:sz w:val="16"/>
              </w:rPr>
              <w:t xml:space="preserve"> Session</w:t>
            </w:r>
            <w:r>
              <w:rPr>
                <w:sz w:val="16"/>
              </w:rPr>
              <w:t>；验证旧密码；新密码策略校验；成功后重新登录</w:t>
            </w:r>
          </w:p>
        </w:tc>
      </w:tr>
      <w:tr w:rsidR="001F4D5F" w14:paraId="01E94E7C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D3B69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转交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待办</w:t>
            </w:r>
          </w:p>
        </w:tc>
        <w:tc>
          <w:tcPr>
            <w:tcW w:w="2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CE2E4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POST /sys/user/{id}/transfer-tasks</w:t>
            </w:r>
            <w:r>
              <w:rPr>
                <w:sz w:val="16"/>
              </w:rPr>
              <w:br/>
              <w:t>system:user:transferTask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92410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停用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删除复核人员前原子转交活动</w:t>
            </w:r>
            <w:r>
              <w:rPr>
                <w:sz w:val="16"/>
              </w:rPr>
              <w:t xml:space="preserve"> biz_review_task</w:t>
            </w:r>
            <w:r>
              <w:rPr>
                <w:sz w:val="16"/>
              </w:rPr>
              <w:t>，保留原负责人和原因</w:t>
            </w:r>
          </w:p>
        </w:tc>
      </w:tr>
      <w:tr w:rsidR="001F4D5F" w14:paraId="3AF516BF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4A843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逻辑删除</w:t>
            </w:r>
          </w:p>
        </w:tc>
        <w:tc>
          <w:tcPr>
            <w:tcW w:w="27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7FB8C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DELETE /sys/user/{id}</w:t>
            </w:r>
            <w:r>
              <w:rPr>
                <w:sz w:val="16"/>
              </w:rPr>
              <w:br/>
              <w:t>system:user:delete</w:t>
            </w:r>
          </w:p>
        </w:tc>
        <w:tc>
          <w:tcPr>
            <w:tcW w:w="51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9CEF4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只置</w:t>
            </w:r>
            <w:r>
              <w:rPr>
                <w:sz w:val="16"/>
              </w:rPr>
              <w:t xml:space="preserve"> del_flag</w:t>
            </w:r>
            <w:r>
              <w:rPr>
                <w:sz w:val="16"/>
              </w:rPr>
              <w:t>；不删除档案、识别、流程和审计记录</w:t>
            </w:r>
          </w:p>
        </w:tc>
      </w:tr>
    </w:tbl>
    <w:p w14:paraId="67766863" w14:textId="77777777" w:rsidR="001F4D5F" w:rsidRDefault="001F4D5F">
      <w:pPr>
        <w:spacing w:after="40"/>
      </w:pPr>
    </w:p>
    <w:p w14:paraId="448F9759" w14:textId="77777777" w:rsidR="001F4D5F" w:rsidRDefault="005A5BFB">
      <w:pPr>
        <w:pStyle w:val="21"/>
      </w:pPr>
      <w:bookmarkStart w:id="19" w:name="_Toc238463204"/>
      <w:r>
        <w:rPr>
          <w:rFonts w:ascii="Calibri" w:eastAsia="微软雅黑" w:hAnsi="Calibri"/>
        </w:rPr>
        <w:t xml:space="preserve">4.6 </w:t>
      </w:r>
      <w:r>
        <w:rPr>
          <w:rFonts w:ascii="Calibri" w:eastAsia="微软雅黑" w:hAnsi="Calibri"/>
        </w:rPr>
        <w:t>用户生命周期与安全规则</w:t>
      </w:r>
      <w:bookmarkEnd w:id="19"/>
    </w:p>
    <w:p w14:paraId="53AE1510" w14:textId="77777777" w:rsidR="001F4D5F" w:rsidRDefault="005A5BFB">
      <w:pPr>
        <w:pStyle w:val="a0"/>
      </w:pPr>
      <w:r>
        <w:t>目标状态为</w:t>
      </w:r>
      <w:r>
        <w:t xml:space="preserve"> 0-</w:t>
      </w:r>
      <w:r>
        <w:t>正常、</w:t>
      </w:r>
      <w:r>
        <w:t>1-</w:t>
      </w:r>
      <w:r>
        <w:t>停用、</w:t>
      </w:r>
      <w:r>
        <w:t>2-</w:t>
      </w:r>
      <w:r>
        <w:t>锁定、</w:t>
      </w:r>
      <w:r>
        <w:t>3-</w:t>
      </w:r>
      <w:r>
        <w:t>待激活；当前代码只有</w:t>
      </w:r>
      <w:r>
        <w:t xml:space="preserve"> 0/1</w:t>
      </w:r>
      <w:r>
        <w:t>，迁移时须同步数据库字典、</w:t>
      </w:r>
      <w:r>
        <w:t xml:space="preserve">Java </w:t>
      </w:r>
      <w:r>
        <w:t>枚举、</w:t>
      </w:r>
      <w:r>
        <w:t xml:space="preserve">DTO </w:t>
      </w:r>
      <w:r>
        <w:t>和登录判断。</w:t>
      </w:r>
    </w:p>
    <w:p w14:paraId="586AD796" w14:textId="77777777" w:rsidR="001F4D5F" w:rsidRDefault="005A5BFB">
      <w:pPr>
        <w:pStyle w:val="a0"/>
      </w:pPr>
      <w:r>
        <w:t>登录只允许唯一</w:t>
      </w:r>
      <w:r>
        <w:t xml:space="preserve"> user_name </w:t>
      </w:r>
      <w:r>
        <w:t>或</w:t>
      </w:r>
      <w:r>
        <w:t xml:space="preserve"> email</w:t>
      </w:r>
      <w:r>
        <w:t>，不再使用非唯一</w:t>
      </w:r>
      <w:r>
        <w:t xml:space="preserve"> nick_name</w:t>
      </w:r>
      <w:r>
        <w:t>；注册、登录与数据库的用户名长度统一为</w:t>
      </w:r>
      <w:r>
        <w:t xml:space="preserve"> 3</w:t>
      </w:r>
      <w:r>
        <w:t>～</w:t>
      </w:r>
      <w:r>
        <w:t xml:space="preserve">50 </w:t>
      </w:r>
      <w:r>
        <w:t>位。</w:t>
      </w:r>
    </w:p>
    <w:p w14:paraId="15DD67FE" w14:textId="77777777" w:rsidR="001F4D5F" w:rsidRDefault="005A5BFB">
      <w:pPr>
        <w:pStyle w:val="a0"/>
      </w:pPr>
      <w:r>
        <w:t>用户写操作依次执行权限码、数据范围、最后管理员</w:t>
      </w:r>
      <w:r>
        <w:t>/</w:t>
      </w:r>
      <w:r>
        <w:t>本人保护、活动任务与</w:t>
      </w:r>
      <w:r>
        <w:t xml:space="preserve"> version </w:t>
      </w:r>
      <w:r>
        <w:t>校验，再在事务内更新关联和审计。</w:t>
      </w:r>
    </w:p>
    <w:p w14:paraId="69EB2E39" w14:textId="77777777" w:rsidR="001F4D5F" w:rsidRDefault="005A5BFB">
      <w:pPr>
        <w:pStyle w:val="a0"/>
      </w:pPr>
      <w:r>
        <w:t>停用、锁定、重置密码与删除在事务提交后调用</w:t>
      </w:r>
      <w:r>
        <w:t xml:space="preserve"> Sa-Token </w:t>
      </w:r>
      <w:r>
        <w:t>使目标用户会话失效；密码、</w:t>
      </w:r>
      <w:r>
        <w:t xml:space="preserve">token </w:t>
      </w:r>
      <w:r>
        <w:t>和一次性凭据不进入日志。</w:t>
      </w:r>
    </w:p>
    <w:p w14:paraId="7E592E53" w14:textId="77777777" w:rsidR="001F4D5F" w:rsidRDefault="005A5BFB">
      <w:pPr>
        <w:pStyle w:val="a0"/>
      </w:pPr>
      <w:r>
        <w:t>用户列表中的</w:t>
      </w:r>
      <w:r>
        <w:t xml:space="preserve"> OCR </w:t>
      </w:r>
      <w:r>
        <w:t>待办数通过</w:t>
      </w:r>
      <w:r>
        <w:t xml:space="preserve"> biz_review_task </w:t>
      </w:r>
      <w:r>
        <w:t>聚合查询获得，不回写</w:t>
      </w:r>
      <w:r>
        <w:t xml:space="preserve"> sys_user</w:t>
      </w:r>
      <w:r>
        <w:t>，避免权限与统计口径漂移。</w:t>
      </w:r>
    </w:p>
    <w:p w14:paraId="3E531C64" w14:textId="77777777" w:rsidR="001F4D5F" w:rsidRDefault="005A5BFB">
      <w:pPr>
        <w:pStyle w:val="1"/>
      </w:pPr>
      <w:bookmarkStart w:id="20" w:name="_Toc238463205"/>
      <w:r>
        <w:lastRenderedPageBreak/>
        <w:t xml:space="preserve">5. Agent </w:t>
      </w:r>
      <w:r>
        <w:t>智能检索首页</w:t>
      </w:r>
      <w:bookmarkEnd w:id="20"/>
    </w:p>
    <w:p w14:paraId="1574F415" w14:textId="77777777" w:rsidR="001F4D5F" w:rsidRDefault="005A5BFB">
      <w:pPr>
        <w:pStyle w:val="21"/>
      </w:pPr>
      <w:bookmarkStart w:id="21" w:name="_Toc238463206"/>
      <w:r>
        <w:t xml:space="preserve">5.1 </w:t>
      </w:r>
      <w:r>
        <w:t>页面定位</w:t>
      </w:r>
      <w:bookmarkEnd w:id="21"/>
    </w:p>
    <w:p w14:paraId="42C4959B" w14:textId="77777777" w:rsidR="001F4D5F" w:rsidRDefault="005A5BFB">
      <w:r>
        <w:t>登录后的主页以居中的自然语言搜索框为核心入口，用户可与系统内部助手对话，检索凭证、发票、附件、批次、异常和统计数据。结果应优先给出可验证答案，并提供来源档案、命中字段和跳转入口。</w:t>
      </w:r>
    </w:p>
    <w:p w14:paraId="0AAC3C32" w14:textId="77777777" w:rsidR="001F4D5F" w:rsidRDefault="005A5BFB">
      <w:pPr>
        <w:pStyle w:val="21"/>
      </w:pPr>
      <w:bookmarkStart w:id="22" w:name="_Toc238463207"/>
      <w:r>
        <w:t xml:space="preserve">5.2 </w:t>
      </w:r>
      <w:r>
        <w:t>首期能力</w:t>
      </w:r>
      <w:bookmarkEnd w:id="22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480"/>
        <w:gridCol w:w="4080"/>
      </w:tblGrid>
      <w:tr w:rsidR="001F4D5F" w14:paraId="571D1168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F853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能力</w:t>
            </w:r>
          </w:p>
        </w:tc>
        <w:tc>
          <w:tcPr>
            <w:tcW w:w="3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376F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示例</w:t>
            </w:r>
          </w:p>
        </w:tc>
        <w:tc>
          <w:tcPr>
            <w:tcW w:w="4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6867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响应要求</w:t>
            </w:r>
          </w:p>
        </w:tc>
      </w:tr>
      <w:tr w:rsidR="001F4D5F" w14:paraId="7782A25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A26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条件检索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A77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查找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月金额大于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万元的记账凭证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C24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返回总数、列表摘要、筛选条件和来源链接</w:t>
            </w:r>
          </w:p>
        </w:tc>
      </w:tr>
      <w:tr w:rsidR="001F4D5F" w14:paraId="6C8E1A8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ECE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关联检索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D80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某凭证对应哪些发票和附件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4FA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展示凭证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发票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附件关系，不越权</w:t>
            </w:r>
          </w:p>
        </w:tc>
      </w:tr>
      <w:tr w:rsidR="001F4D5F" w14:paraId="3FAF08C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8AD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统计问答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7B6E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本部门本月识别失败率和待复核数量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3A8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说明统计口径、时间范围和更新时间</w:t>
            </w:r>
          </w:p>
        </w:tc>
      </w:tr>
      <w:tr w:rsidR="001F4D5F" w14:paraId="2EF2191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F1D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异常定位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D862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列出凭证号不一致且尚未处理的批次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066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返回异常原因、状态、负责人和任务入口</w:t>
            </w:r>
          </w:p>
        </w:tc>
      </w:tr>
      <w:tr w:rsidR="001F4D5F" w14:paraId="2FC1BAC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B33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导航帮助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F92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如何处理重复凭证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510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给出流程说明并跳转重复审批列表</w:t>
            </w:r>
          </w:p>
        </w:tc>
      </w:tr>
    </w:tbl>
    <w:p w14:paraId="36265B2D" w14:textId="77777777" w:rsidR="001F4D5F" w:rsidRDefault="001F4D5F">
      <w:pPr>
        <w:spacing w:after="0"/>
      </w:pPr>
    </w:p>
    <w:tbl>
      <w:tblPr>
        <w:tblStyle w:val="af4"/>
        <w:tblW w:w="9360" w:type="dxa"/>
        <w:tblInd w:w="120" w:type="dxa"/>
        <w:tblBorders>
          <w:top w:val="single" w:sz="6" w:space="0" w:color="B42318"/>
          <w:left w:val="single" w:sz="6" w:space="0" w:color="B42318"/>
          <w:bottom w:val="single" w:sz="6" w:space="0" w:color="B42318"/>
          <w:right w:val="single" w:sz="6" w:space="0" w:color="B42318"/>
          <w:insideH w:val="single" w:sz="6" w:space="0" w:color="B42318"/>
          <w:insideV w:val="single" w:sz="6" w:space="0" w:color="B4231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11BE88C1" w14:textId="77777777">
        <w:trPr>
          <w:cantSplit/>
          <w:tblHeader/>
        </w:trPr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97C0" w14:textId="77777777" w:rsidR="001F4D5F" w:rsidRDefault="005A5BFB">
            <w:pPr>
              <w:spacing w:before="20" w:after="20" w:line="259" w:lineRule="auto"/>
            </w:pPr>
            <w:r>
              <w:rPr>
                <w:b/>
                <w:color w:val="B42318"/>
                <w:sz w:val="20"/>
              </w:rPr>
              <w:t>首期边界</w:t>
            </w:r>
            <w:r>
              <w:rPr>
                <w:b/>
                <w:color w:val="B42318"/>
                <w:sz w:val="20"/>
              </w:rPr>
              <w:t xml:space="preserve">  </w:t>
            </w:r>
            <w:r>
              <w:rPr>
                <w:sz w:val="20"/>
              </w:rPr>
              <w:t xml:space="preserve">Agent </w:t>
            </w:r>
            <w:r>
              <w:rPr>
                <w:sz w:val="20"/>
              </w:rPr>
              <w:t>首期只执行查询、统计、解释和导航，不自动删除、修改档案，不自动通过复核或重复审批。后续如增加写操作，必须采用二次确认、显式权限和独立操作审计。</w:t>
            </w:r>
          </w:p>
        </w:tc>
      </w:tr>
    </w:tbl>
    <w:p w14:paraId="55910C15" w14:textId="77777777" w:rsidR="001F4D5F" w:rsidRDefault="001F4D5F">
      <w:pPr>
        <w:spacing w:after="0"/>
      </w:pPr>
    </w:p>
    <w:p w14:paraId="388975C5" w14:textId="77777777" w:rsidR="001F4D5F" w:rsidRDefault="005A5BFB">
      <w:pPr>
        <w:pStyle w:val="21"/>
      </w:pPr>
      <w:bookmarkStart w:id="23" w:name="_Toc238463208"/>
      <w:r>
        <w:t xml:space="preserve">5.3 </w:t>
      </w:r>
      <w:r>
        <w:t>查询执行与安全</w:t>
      </w:r>
      <w:bookmarkEnd w:id="23"/>
    </w:p>
    <w:p w14:paraId="0C77CEE0" w14:textId="77777777" w:rsidR="001F4D5F" w:rsidRDefault="005A5BFB">
      <w:pPr>
        <w:pStyle w:val="a"/>
        <w:numPr>
          <w:ilvl w:val="0"/>
          <w:numId w:val="8"/>
        </w:numPr>
      </w:pPr>
      <w:r>
        <w:t>解析用户意图，形成结构化查询计划；对时间、金额、部门等歧义信息进行澄清。</w:t>
      </w:r>
    </w:p>
    <w:p w14:paraId="6B4825B7" w14:textId="77777777" w:rsidR="001F4D5F" w:rsidRDefault="005A5BFB">
      <w:pPr>
        <w:pStyle w:val="a"/>
        <w:numPr>
          <w:ilvl w:val="0"/>
          <w:numId w:val="8"/>
        </w:numPr>
      </w:pPr>
      <w:r>
        <w:t>在执行查询前注入用户身份、角色、部门和数据范围，禁止模型自行扩大范围。</w:t>
      </w:r>
    </w:p>
    <w:p w14:paraId="49DBBC1D" w14:textId="77777777" w:rsidR="001F4D5F" w:rsidRDefault="005A5BFB">
      <w:pPr>
        <w:pStyle w:val="a"/>
        <w:numPr>
          <w:ilvl w:val="0"/>
          <w:numId w:val="8"/>
        </w:numPr>
      </w:pPr>
      <w:r>
        <w:t>结构化统计由受控查询服务执行；</w:t>
      </w:r>
      <w:r>
        <w:t xml:space="preserve">OCR </w:t>
      </w:r>
      <w:r>
        <w:t>全文</w:t>
      </w:r>
      <w:r>
        <w:t>/</w:t>
      </w:r>
      <w:r>
        <w:t>语义检索仅返回已授权的档案标识。</w:t>
      </w:r>
    </w:p>
    <w:p w14:paraId="0DCC8E43" w14:textId="77777777" w:rsidR="001F4D5F" w:rsidRDefault="005A5BFB">
      <w:pPr>
        <w:pStyle w:val="a"/>
        <w:numPr>
          <w:ilvl w:val="0"/>
          <w:numId w:val="8"/>
        </w:numPr>
      </w:pPr>
      <w:r>
        <w:t>生成答案时附带来源引用，至少包含档案类型、档案编号、版本和可跳转链接。</w:t>
      </w:r>
    </w:p>
    <w:p w14:paraId="7B7A5F20" w14:textId="77777777" w:rsidR="001F4D5F" w:rsidRDefault="005A5BFB">
      <w:pPr>
        <w:pStyle w:val="a"/>
        <w:numPr>
          <w:ilvl w:val="0"/>
          <w:numId w:val="8"/>
        </w:numPr>
      </w:pPr>
      <w:r>
        <w:t>记录查询文本、查询计划、命中档案、模型</w:t>
      </w:r>
      <w:r>
        <w:t>/</w:t>
      </w:r>
      <w:r>
        <w:t>规则版本、响应摘要、耗时和用户信息。</w:t>
      </w:r>
    </w:p>
    <w:p w14:paraId="20A05712" w14:textId="77777777" w:rsidR="001F4D5F" w:rsidRDefault="005A5BFB">
      <w:pPr>
        <w:pStyle w:val="1"/>
      </w:pPr>
      <w:bookmarkStart w:id="24" w:name="_Toc238463209"/>
      <w:r>
        <w:lastRenderedPageBreak/>
        <w:t xml:space="preserve">6. </w:t>
      </w:r>
      <w:r>
        <w:t>档案采集与识别</w:t>
      </w:r>
      <w:bookmarkEnd w:id="24"/>
    </w:p>
    <w:p w14:paraId="42391E89" w14:textId="77777777" w:rsidR="001F4D5F" w:rsidRDefault="005A5BFB">
      <w:pPr>
        <w:pStyle w:val="21"/>
      </w:pPr>
      <w:bookmarkStart w:id="25" w:name="_Toc238463210"/>
      <w:r>
        <w:t xml:space="preserve">6.1 </w:t>
      </w:r>
      <w:r>
        <w:t>采集源与批次</w:t>
      </w:r>
      <w:bookmarkEnd w:id="25"/>
    </w:p>
    <w:p w14:paraId="2455552C" w14:textId="77777777" w:rsidR="001F4D5F" w:rsidRDefault="005A5BFB">
      <w:r>
        <w:t>一个待采集根目录下的每个子文件夹代表一个扫描批次。后端采集服务监控服务器、</w:t>
      </w:r>
      <w:r>
        <w:t xml:space="preserve">NAS </w:t>
      </w:r>
      <w:r>
        <w:t>或共享目录，网页端负责配置采集源、手动触发扫描、查看进度和处理异常。</w:t>
      </w:r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200"/>
        <w:gridCol w:w="3600"/>
      </w:tblGrid>
      <w:tr w:rsidR="001F4D5F" w14:paraId="2B018E97" w14:textId="77777777">
        <w:trPr>
          <w:cantSplit/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145EF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对象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D091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关键属性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2367F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控制要求</w:t>
            </w:r>
          </w:p>
        </w:tc>
      </w:tr>
      <w:tr w:rsidR="001F4D5F" w14:paraId="4FCF6CC1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F24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采集源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42D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名称、路径、组织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部门、启停、扫描频率、已处理目录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230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路径白名单；测试连通；已处理目录排除扫描</w:t>
            </w:r>
          </w:p>
        </w:tc>
      </w:tr>
      <w:tr w:rsidR="001F4D5F" w14:paraId="10A43B3B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FE3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扫描批次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05C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批次号、原文件夹、发现时间、文件数、状态、负责人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8AE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子文件夹级唯一；可重试；全程留痕</w:t>
            </w:r>
          </w:p>
        </w:tc>
      </w:tr>
      <w:tr w:rsidR="001F4D5F" w14:paraId="1DF6DC58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027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源文件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E29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原文件名、相对路径、自然序号、大小、</w:t>
            </w:r>
            <w:r>
              <w:rPr>
                <w:sz w:val="18"/>
              </w:rPr>
              <w:t>SHA-256</w:t>
            </w:r>
            <w:r>
              <w:rPr>
                <w:sz w:val="18"/>
              </w:rPr>
              <w:t>、媒体类型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F15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原件不可变；上传后哈希复核</w:t>
            </w:r>
          </w:p>
        </w:tc>
      </w:tr>
    </w:tbl>
    <w:p w14:paraId="226FDCDC" w14:textId="77777777" w:rsidR="001F4D5F" w:rsidRDefault="001F4D5F">
      <w:pPr>
        <w:spacing w:after="0"/>
      </w:pPr>
    </w:p>
    <w:p w14:paraId="3878A2F0" w14:textId="77777777" w:rsidR="001F4D5F" w:rsidRDefault="005A5BFB">
      <w:pPr>
        <w:pStyle w:val="21"/>
      </w:pPr>
      <w:bookmarkStart w:id="26" w:name="_Toc238463211"/>
      <w:r>
        <w:t xml:space="preserve">6.2 </w:t>
      </w:r>
      <w:r>
        <w:t>文件排序与冻结</w:t>
      </w:r>
      <w:bookmarkEnd w:id="26"/>
    </w:p>
    <w:p w14:paraId="070FA1D0" w14:textId="77777777" w:rsidR="001F4D5F" w:rsidRDefault="005A5BFB">
      <w:pPr>
        <w:pStyle w:val="a0"/>
      </w:pPr>
      <w:r>
        <w:t>批次创建时冻结文件清单，后续新增文件不自动并入已开始处理的批次；可提示用户新建补充批次。</w:t>
      </w:r>
    </w:p>
    <w:p w14:paraId="7DBF6D1E" w14:textId="77777777" w:rsidR="001F4D5F" w:rsidRDefault="005A5BFB">
      <w:pPr>
        <w:pStyle w:val="a0"/>
      </w:pPr>
      <w:r>
        <w:t>采用自然排序而非纯字符串排序，例如</w:t>
      </w:r>
      <w:r>
        <w:t xml:space="preserve"> 1.jpg</w:t>
      </w:r>
      <w:r>
        <w:t>、</w:t>
      </w:r>
      <w:r>
        <w:t>2.jpg</w:t>
      </w:r>
      <w:r>
        <w:t>、</w:t>
      </w:r>
      <w:r>
        <w:t>10.jpg</w:t>
      </w:r>
      <w:r>
        <w:t>，而不是</w:t>
      </w:r>
      <w:r>
        <w:t xml:space="preserve"> 1.jpg</w:t>
      </w:r>
      <w:r>
        <w:t>、</w:t>
      </w:r>
      <w:r>
        <w:t>10.jpg</w:t>
      </w:r>
      <w:r>
        <w:t>、</w:t>
      </w:r>
      <w:r>
        <w:t>2.jpg</w:t>
      </w:r>
      <w:r>
        <w:t>。</w:t>
      </w:r>
    </w:p>
    <w:p w14:paraId="33CA1FD2" w14:textId="77777777" w:rsidR="001F4D5F" w:rsidRDefault="005A5BFB">
      <w:pPr>
        <w:pStyle w:val="a0"/>
      </w:pPr>
      <w:r>
        <w:t>同时保存原始文件名、自然序号和采集顺序，任何重试必须复用同一顺序。</w:t>
      </w:r>
    </w:p>
    <w:p w14:paraId="6C3381F2" w14:textId="77777777" w:rsidR="001F4D5F" w:rsidRDefault="005A5BFB">
      <w:pPr>
        <w:pStyle w:val="a0"/>
      </w:pPr>
      <w:r>
        <w:t>支持配置常见图片格式；无法解码、损坏或不支持的文件形成结构化异常，不丢失文件。</w:t>
      </w:r>
    </w:p>
    <w:p w14:paraId="0F0D05C5" w14:textId="77777777" w:rsidR="001F4D5F" w:rsidRDefault="005A5BFB">
      <w:pPr>
        <w:pStyle w:val="21"/>
      </w:pPr>
      <w:bookmarkStart w:id="27" w:name="_Toc238463212"/>
      <w:r>
        <w:t xml:space="preserve">6.3 </w:t>
      </w:r>
      <w:r>
        <w:t>页面识别模型</w:t>
      </w:r>
      <w:bookmarkEnd w:id="27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480"/>
        <w:gridCol w:w="4080"/>
      </w:tblGrid>
      <w:tr w:rsidR="001F4D5F" w14:paraId="48650460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1CEE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识别阶段</w:t>
            </w:r>
          </w:p>
        </w:tc>
        <w:tc>
          <w:tcPr>
            <w:tcW w:w="3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7913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输出</w:t>
            </w:r>
          </w:p>
        </w:tc>
        <w:tc>
          <w:tcPr>
            <w:tcW w:w="40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CAF6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持久化要求</w:t>
            </w:r>
          </w:p>
        </w:tc>
      </w:tr>
      <w:tr w:rsidR="001F4D5F" w14:paraId="6E78556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BBE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图像预处理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7AE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方向校正、去噪、裁切、质量评分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094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保留处理参数和派生图引用，不覆盖原图</w:t>
            </w:r>
          </w:p>
        </w:tc>
      </w:tr>
      <w:tr w:rsidR="001F4D5F" w14:paraId="7C6FCAF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8F1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页面分类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E37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凭证页、发票、附件、未知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D12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保存类别、置信度、模型版本和候选类别</w:t>
            </w:r>
          </w:p>
        </w:tc>
      </w:tr>
      <w:tr w:rsidR="001F4D5F" w14:paraId="5373171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0F6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抽取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48D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全文、文字框、固定字段、置信度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48C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保存原始响应与标准化结果</w:t>
            </w:r>
          </w:p>
        </w:tc>
      </w:tr>
      <w:tr w:rsidR="001F4D5F" w14:paraId="6D12787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00B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规则校验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DA3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字段缺失、借贷不平、编号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日期冲突</w:t>
            </w:r>
          </w:p>
        </w:tc>
        <w:tc>
          <w:tcPr>
            <w:tcW w:w="4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A41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生成可解释异常代码和证据</w:t>
            </w:r>
          </w:p>
        </w:tc>
      </w:tr>
    </w:tbl>
    <w:p w14:paraId="78A562D2" w14:textId="77777777" w:rsidR="001F4D5F" w:rsidRDefault="001F4D5F">
      <w:pPr>
        <w:spacing w:after="0"/>
      </w:pPr>
    </w:p>
    <w:p w14:paraId="7BCD059A" w14:textId="77777777" w:rsidR="001F4D5F" w:rsidRDefault="005A5BFB">
      <w:pPr>
        <w:pStyle w:val="21"/>
      </w:pPr>
      <w:bookmarkStart w:id="28" w:name="_Toc238463213"/>
      <w:r>
        <w:lastRenderedPageBreak/>
        <w:t xml:space="preserve">6.4 </w:t>
      </w:r>
      <w:r>
        <w:t>凭证固定字段</w:t>
      </w:r>
      <w:bookmarkEnd w:id="28"/>
    </w:p>
    <w:p w14:paraId="035CD3C5" w14:textId="77777777" w:rsidR="001F4D5F" w:rsidRDefault="005A5BFB">
      <w:r>
        <w:t>凭证页面包含固定字段，建议至少抽取：凭证类型、凭证编号、制单日期</w:t>
      </w:r>
      <w:r>
        <w:t>/</w:t>
      </w:r>
      <w:r>
        <w:t>会计期间、摘要、科目、借方金额、贷方金额、附件张数、制单人、审核人、记账人等。字段集合应由模板配置管理，不在代码中固化为单一版式。</w:t>
      </w:r>
    </w:p>
    <w:tbl>
      <w:tblPr>
        <w:tblStyle w:val="af4"/>
        <w:tblW w:w="9360" w:type="dxa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547E6EF2" w14:textId="77777777">
        <w:trPr>
          <w:cantSplit/>
          <w:tblHeader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D28F" w14:textId="77777777" w:rsidR="001F4D5F" w:rsidRDefault="005A5BFB">
            <w:pPr>
              <w:spacing w:before="20" w:after="20" w:line="259" w:lineRule="auto"/>
            </w:pPr>
            <w:r>
              <w:rPr>
                <w:b/>
                <w:color w:val="B7791F"/>
                <w:sz w:val="20"/>
              </w:rPr>
              <w:t>阈值策略</w:t>
            </w:r>
            <w:r>
              <w:rPr>
                <w:b/>
                <w:color w:val="B7791F"/>
                <w:sz w:val="20"/>
              </w:rPr>
              <w:t xml:space="preserve">  </w:t>
            </w:r>
            <w:r>
              <w:rPr>
                <w:sz w:val="20"/>
              </w:rPr>
              <w:t>页面分类、</w:t>
            </w:r>
            <w:r>
              <w:rPr>
                <w:sz w:val="20"/>
              </w:rPr>
              <w:t xml:space="preserve">OCR </w:t>
            </w:r>
            <w:r>
              <w:rPr>
                <w:sz w:val="20"/>
              </w:rPr>
              <w:t>字段置信度、相似度和异常触发阈值均应配置化，并记录生效版本。当前讨论尚未确认具体数值，本文不预设固定阈值。</w:t>
            </w:r>
          </w:p>
        </w:tc>
      </w:tr>
    </w:tbl>
    <w:p w14:paraId="11732032" w14:textId="77777777" w:rsidR="001F4D5F" w:rsidRDefault="001F4D5F">
      <w:pPr>
        <w:spacing w:after="0"/>
      </w:pPr>
    </w:p>
    <w:p w14:paraId="08A6CF52" w14:textId="77777777" w:rsidR="001F4D5F" w:rsidRDefault="005A5BFB">
      <w:pPr>
        <w:pStyle w:val="1"/>
      </w:pPr>
      <w:bookmarkStart w:id="29" w:name="_Toc238463214"/>
      <w:r>
        <w:t xml:space="preserve">7. </w:t>
      </w:r>
      <w:r>
        <w:t>凭证自动分组与拆分规则</w:t>
      </w:r>
      <w:bookmarkEnd w:id="29"/>
    </w:p>
    <w:p w14:paraId="026C3643" w14:textId="77777777" w:rsidR="001F4D5F" w:rsidRDefault="005A5BFB">
      <w:pPr>
        <w:pStyle w:val="21"/>
      </w:pPr>
      <w:bookmarkStart w:id="30" w:name="_Toc238463215"/>
      <w:r>
        <w:t xml:space="preserve">7.1 </w:t>
      </w:r>
      <w:r>
        <w:t>已确认的页面顺序假设</w:t>
      </w:r>
      <w:bookmarkEnd w:id="30"/>
    </w:p>
    <w:p w14:paraId="0C6A6808" w14:textId="77777777" w:rsidR="001F4D5F" w:rsidRDefault="005A5BFB">
      <w:pPr>
        <w:pStyle w:val="a0"/>
      </w:pPr>
      <w:r>
        <w:t>一份凭证可包含多张凭证页，续页仍显示</w:t>
      </w:r>
      <w:r>
        <w:t>“</w:t>
      </w:r>
      <w:r>
        <w:t>记账凭证</w:t>
      </w:r>
      <w:r>
        <w:t>”</w:t>
      </w:r>
      <w:r>
        <w:t>和相同的固定字段。</w:t>
      </w:r>
    </w:p>
    <w:p w14:paraId="6925BD85" w14:textId="77777777" w:rsidR="001F4D5F" w:rsidRDefault="005A5BFB">
      <w:pPr>
        <w:pStyle w:val="a0"/>
      </w:pPr>
      <w:r>
        <w:t>每个凭证单元中，凭证页总是在最前面，随后是该凭证对应的发票和附件。</w:t>
      </w:r>
    </w:p>
    <w:p w14:paraId="67E47424" w14:textId="77777777" w:rsidR="001F4D5F" w:rsidRDefault="005A5BFB">
      <w:pPr>
        <w:pStyle w:val="a0"/>
      </w:pPr>
      <w:r>
        <w:t>扫描可能出现连续多张凭证首页或编号识别不一致，因此不能仅凭凭证号变化自动拆分连续凭证页。</w:t>
      </w:r>
    </w:p>
    <w:p w14:paraId="42487C05" w14:textId="77777777" w:rsidR="001F4D5F" w:rsidRDefault="005A5BFB">
      <w:pPr>
        <w:pStyle w:val="21"/>
      </w:pPr>
      <w:bookmarkStart w:id="31" w:name="_Toc238463216"/>
      <w:r>
        <w:t xml:space="preserve">7.2 </w:t>
      </w:r>
      <w:r>
        <w:t>核心边界算法</w:t>
      </w:r>
      <w:bookmarkEnd w:id="31"/>
    </w:p>
    <w:tbl>
      <w:tblPr>
        <w:tblStyle w:val="af4"/>
        <w:tblW w:w="9360" w:type="dxa"/>
        <w:tblInd w:w="120" w:type="dxa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single" w:sz="6" w:space="0" w:color="2E7D32"/>
          <w:insideV w:val="single" w:sz="6" w:space="0" w:color="2E7D3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042B47C3" w14:textId="77777777">
        <w:trPr>
          <w:cantSplit/>
          <w:tblHeader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97B7" w14:textId="77777777" w:rsidR="001F4D5F" w:rsidRDefault="005A5BFB">
            <w:pPr>
              <w:spacing w:before="20" w:after="20" w:line="259" w:lineRule="auto"/>
            </w:pPr>
            <w:r>
              <w:rPr>
                <w:b/>
                <w:color w:val="2E7D32"/>
                <w:sz w:val="20"/>
              </w:rPr>
              <w:t>自动边界</w:t>
            </w:r>
            <w:r>
              <w:rPr>
                <w:b/>
                <w:color w:val="2E7D32"/>
                <w:sz w:val="20"/>
              </w:rPr>
              <w:t xml:space="preserve">  </w:t>
            </w:r>
            <w:r>
              <w:rPr>
                <w:sz w:val="20"/>
              </w:rPr>
              <w:t>连续的凭证页区域整体视为一个候选凭证。进入发票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附件区域后，如果再次出现凭证页，该凭证页才作为下一个候选凭证的开始。</w:t>
            </w:r>
          </w:p>
        </w:tc>
      </w:tr>
    </w:tbl>
    <w:p w14:paraId="0B6CB61F" w14:textId="77777777" w:rsidR="001F4D5F" w:rsidRDefault="001F4D5F">
      <w:pPr>
        <w:spacing w:after="0"/>
      </w:pPr>
    </w:p>
    <w:p w14:paraId="6493722A" w14:textId="77777777" w:rsidR="001F4D5F" w:rsidRDefault="005A5BFB">
      <w:pPr>
        <w:pStyle w:val="a"/>
        <w:numPr>
          <w:ilvl w:val="0"/>
          <w:numId w:val="9"/>
        </w:numPr>
      </w:pPr>
      <w:r>
        <w:t>读取按自然顺序冻结的页面列表。</w:t>
      </w:r>
    </w:p>
    <w:p w14:paraId="078FAA3A" w14:textId="77777777" w:rsidR="001F4D5F" w:rsidRDefault="005A5BFB">
      <w:pPr>
        <w:pStyle w:val="a"/>
        <w:numPr>
          <w:ilvl w:val="0"/>
          <w:numId w:val="9"/>
        </w:numPr>
      </w:pPr>
      <w:r>
        <w:t>遇到凭证页且当前没有候选时，新建候选并进入</w:t>
      </w:r>
      <w:r>
        <w:t>“</w:t>
      </w:r>
      <w:r>
        <w:t>凭证页区域</w:t>
      </w:r>
      <w:r>
        <w:t>”</w:t>
      </w:r>
      <w:r>
        <w:t>。</w:t>
      </w:r>
    </w:p>
    <w:p w14:paraId="2D8214F0" w14:textId="77777777" w:rsidR="001F4D5F" w:rsidRDefault="005A5BFB">
      <w:pPr>
        <w:pStyle w:val="a"/>
        <w:numPr>
          <w:ilvl w:val="0"/>
          <w:numId w:val="9"/>
        </w:numPr>
      </w:pPr>
      <w:r>
        <w:t>在凭证页区域内，后续凭证页无论识别编号是否变化，都追加到同一个候选。</w:t>
      </w:r>
    </w:p>
    <w:p w14:paraId="726A18EC" w14:textId="77777777" w:rsidR="001F4D5F" w:rsidRDefault="005A5BFB">
      <w:pPr>
        <w:pStyle w:val="a"/>
        <w:numPr>
          <w:ilvl w:val="0"/>
          <w:numId w:val="9"/>
        </w:numPr>
      </w:pPr>
      <w:r>
        <w:t>遇到发票或附件后进入</w:t>
      </w:r>
      <w:r>
        <w:t>“</w:t>
      </w:r>
      <w:r>
        <w:t>关联文件区域</w:t>
      </w:r>
      <w:r>
        <w:t>”</w:t>
      </w:r>
      <w:r>
        <w:t>，继续追加到当前候选。</w:t>
      </w:r>
    </w:p>
    <w:p w14:paraId="6B4AF87D" w14:textId="77777777" w:rsidR="001F4D5F" w:rsidRDefault="005A5BFB">
      <w:pPr>
        <w:pStyle w:val="a"/>
        <w:numPr>
          <w:ilvl w:val="0"/>
          <w:numId w:val="9"/>
        </w:numPr>
      </w:pPr>
      <w:r>
        <w:t>在关联文件区域再次遇到凭证页时，结束当前候选并新建候选。</w:t>
      </w:r>
    </w:p>
    <w:p w14:paraId="362BBCD6" w14:textId="77777777" w:rsidR="001F4D5F" w:rsidRDefault="005A5BFB">
      <w:pPr>
        <w:pStyle w:val="a"/>
        <w:numPr>
          <w:ilvl w:val="0"/>
          <w:numId w:val="9"/>
        </w:numPr>
      </w:pPr>
      <w:r>
        <w:t>未知页根据前后文临时挂接并标记边界不确定；不得静默丢弃。</w:t>
      </w:r>
    </w:p>
    <w:p w14:paraId="46F82719" w14:textId="77777777" w:rsidR="001F4D5F" w:rsidRDefault="005A5BFB">
      <w:pPr>
        <w:pStyle w:val="21"/>
      </w:pPr>
      <w:bookmarkStart w:id="32" w:name="_Toc238463217"/>
      <w:r>
        <w:lastRenderedPageBreak/>
        <w:t xml:space="preserve">7.3 </w:t>
      </w:r>
      <w:r>
        <w:t>编号冲突处理</w:t>
      </w:r>
      <w:bookmarkEnd w:id="32"/>
    </w:p>
    <w:p w14:paraId="3900BD41" w14:textId="77777777" w:rsidR="001F4D5F" w:rsidRDefault="005A5BFB">
      <w:r>
        <w:t>连续凭证页中的凭证编号用于一致性校验，不用于自动切分。如果编号序列不一致，系统仍保存为一个候选，将最后一张凭证页的识别结果作为临时主数据，并生成</w:t>
      </w:r>
      <w:r>
        <w:t>“</w:t>
      </w:r>
      <w:r>
        <w:t>凭证编号不一致</w:t>
      </w:r>
      <w:r>
        <w:t>”</w:t>
      </w:r>
      <w:r>
        <w:t>人工核查任务。</w:t>
      </w:r>
    </w:p>
    <w:p w14:paraId="6C6931EA" w14:textId="77777777" w:rsidR="001F4D5F" w:rsidRDefault="005A5BFB">
      <w:pPr>
        <w:spacing w:after="60"/>
      </w:pPr>
      <w:r>
        <w:rPr>
          <w:b/>
          <w:color w:val="1F4D78"/>
          <w:sz w:val="19"/>
        </w:rPr>
        <w:t>示例：仍归为一个候选凭证</w:t>
      </w:r>
    </w:p>
    <w:tbl>
      <w:tblPr>
        <w:tblStyle w:val="af4"/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723D8D29" w14:textId="77777777">
        <w:trPr>
          <w:cantSplit/>
          <w:tblHeader/>
        </w:trPr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CCE7" w14:textId="77777777" w:rsidR="001F4D5F" w:rsidRDefault="005A5BFB">
            <w:pPr>
              <w:spacing w:before="60" w:after="60" w:line="240" w:lineRule="auto"/>
            </w:pPr>
            <w:r>
              <w:rPr>
                <w:rFonts w:ascii="Consolas" w:hAnsi="Consolas"/>
                <w:sz w:val="19"/>
              </w:rPr>
              <w:t>凭证</w:t>
            </w:r>
            <w:r>
              <w:rPr>
                <w:rFonts w:ascii="Consolas" w:hAnsi="Consolas"/>
                <w:sz w:val="19"/>
              </w:rPr>
              <w:t xml:space="preserve"> 001</w:t>
            </w:r>
            <w:r>
              <w:br/>
            </w:r>
            <w:r>
              <w:rPr>
                <w:rFonts w:ascii="Consolas" w:hAnsi="Consolas"/>
                <w:sz w:val="19"/>
              </w:rPr>
              <w:t>凭证</w:t>
            </w:r>
            <w:r>
              <w:rPr>
                <w:rFonts w:ascii="Consolas" w:hAnsi="Consolas"/>
                <w:sz w:val="19"/>
              </w:rPr>
              <w:t xml:space="preserve"> 002</w:t>
            </w:r>
            <w:r>
              <w:br/>
            </w:r>
            <w:r>
              <w:rPr>
                <w:rFonts w:ascii="Consolas" w:hAnsi="Consolas"/>
                <w:sz w:val="19"/>
              </w:rPr>
              <w:t>凭证</w:t>
            </w:r>
            <w:r>
              <w:rPr>
                <w:rFonts w:ascii="Consolas" w:hAnsi="Consolas"/>
                <w:sz w:val="19"/>
              </w:rPr>
              <w:t xml:space="preserve"> 001</w:t>
            </w:r>
            <w:r>
              <w:br/>
            </w:r>
            <w:r>
              <w:rPr>
                <w:rFonts w:ascii="Consolas" w:hAnsi="Consolas"/>
                <w:sz w:val="19"/>
              </w:rPr>
              <w:t>发票</w:t>
            </w:r>
            <w:r>
              <w:rPr>
                <w:rFonts w:ascii="Consolas" w:hAnsi="Consolas"/>
                <w:sz w:val="19"/>
              </w:rPr>
              <w:t xml:space="preserve"> A</w:t>
            </w:r>
          </w:p>
        </w:tc>
      </w:tr>
    </w:tbl>
    <w:p w14:paraId="3E5D5688" w14:textId="77777777" w:rsidR="001F4D5F" w:rsidRDefault="001F4D5F">
      <w:pPr>
        <w:spacing w:after="0"/>
      </w:pPr>
    </w:p>
    <w:p w14:paraId="1DCD63F8" w14:textId="77777777" w:rsidR="001F4D5F" w:rsidRDefault="005A5BFB">
      <w:pPr>
        <w:pStyle w:val="a0"/>
      </w:pPr>
      <w:r>
        <w:t>候选包含全部</w:t>
      </w:r>
      <w:r>
        <w:t xml:space="preserve"> 4 </w:t>
      </w:r>
      <w:r>
        <w:t>个页面，临时凭证编号取最后一张凭证页的</w:t>
      </w:r>
      <w:r>
        <w:t xml:space="preserve"> 001</w:t>
      </w:r>
      <w:r>
        <w:t>。</w:t>
      </w:r>
    </w:p>
    <w:p w14:paraId="6B80DC49" w14:textId="77777777" w:rsidR="001F4D5F" w:rsidRDefault="005A5BFB">
      <w:pPr>
        <w:pStyle w:val="a0"/>
      </w:pPr>
      <w:r>
        <w:t>候选状态进入</w:t>
      </w:r>
      <w:r>
        <w:t>“</w:t>
      </w:r>
      <w:r>
        <w:t>待复核</w:t>
      </w:r>
      <w:r>
        <w:t>”</w:t>
      </w:r>
      <w:r>
        <w:t>，异常标志包含</w:t>
      </w:r>
      <w:r>
        <w:t>“</w:t>
      </w:r>
      <w:r>
        <w:t>凭证编号不一致</w:t>
      </w:r>
      <w:r>
        <w:t>”</w:t>
      </w:r>
      <w:r>
        <w:t>。</w:t>
      </w:r>
    </w:p>
    <w:p w14:paraId="498FC964" w14:textId="77777777" w:rsidR="001F4D5F" w:rsidRDefault="005A5BFB">
      <w:pPr>
        <w:pStyle w:val="a0"/>
      </w:pPr>
      <w:r>
        <w:t>复核人员可确认一份凭证、选择业务主数据页、修正编号，或在指定页前人工拆分。</w:t>
      </w:r>
    </w:p>
    <w:p w14:paraId="2C2DD852" w14:textId="77777777" w:rsidR="001F4D5F" w:rsidRDefault="005A5BFB">
      <w:pPr>
        <w:pStyle w:val="21"/>
      </w:pPr>
      <w:bookmarkStart w:id="33" w:name="_Toc238463218"/>
      <w:r>
        <w:t xml:space="preserve">7.4 </w:t>
      </w:r>
      <w:r>
        <w:t>典型序列判定</w:t>
      </w:r>
      <w:bookmarkEnd w:id="33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480"/>
        <w:gridCol w:w="2280"/>
        <w:gridCol w:w="3600"/>
      </w:tblGrid>
      <w:tr w:rsidR="001F4D5F" w14:paraId="2BF571A7" w14:textId="77777777">
        <w:trPr>
          <w:cantSplit/>
          <w:tblHeader/>
        </w:trPr>
        <w:tc>
          <w:tcPr>
            <w:tcW w:w="3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9734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页面序列</w:t>
            </w:r>
          </w:p>
        </w:tc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A8CA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自动结果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33D0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后续处理</w:t>
            </w:r>
          </w:p>
        </w:tc>
      </w:tr>
      <w:tr w:rsidR="001F4D5F" w14:paraId="795D200E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EB4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001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001</w:t>
            </w:r>
            <w:r>
              <w:rPr>
                <w:sz w:val="18"/>
              </w:rPr>
              <w:t>、发票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29C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个候选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993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编号一致，继续规则校验</w:t>
            </w:r>
          </w:p>
        </w:tc>
      </w:tr>
      <w:tr w:rsidR="001F4D5F" w14:paraId="75A683C0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BF2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001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001</w:t>
            </w:r>
            <w:r>
              <w:rPr>
                <w:sz w:val="18"/>
              </w:rPr>
              <w:t>、发票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8538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个候选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CD5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编号冲突，人工核查</w:t>
            </w:r>
          </w:p>
        </w:tc>
      </w:tr>
      <w:tr w:rsidR="001F4D5F" w14:paraId="76F47A69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491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001</w:t>
            </w:r>
            <w:r>
              <w:rPr>
                <w:sz w:val="18"/>
              </w:rPr>
              <w:t>、发票、</w:t>
            </w:r>
            <w:r>
              <w:rPr>
                <w:sz w:val="18"/>
              </w:rPr>
              <w:t>002</w:t>
            </w:r>
            <w:r>
              <w:rPr>
                <w:sz w:val="18"/>
              </w:rPr>
              <w:t>、附件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10B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个候选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CF2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分别识别与重复检查</w:t>
            </w:r>
          </w:p>
        </w:tc>
      </w:tr>
      <w:tr w:rsidR="001F4D5F" w14:paraId="50A3991B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0D8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001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001</w:t>
            </w:r>
            <w:r>
              <w:rPr>
                <w:sz w:val="18"/>
              </w:rPr>
              <w:t>、发票、</w:t>
            </w:r>
            <w:r>
              <w:rPr>
                <w:sz w:val="18"/>
              </w:rPr>
              <w:t>001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89F6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个候选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F8F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后一个候选与历史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本批次做重复检查</w:t>
            </w:r>
          </w:p>
        </w:tc>
      </w:tr>
      <w:tr w:rsidR="001F4D5F" w14:paraId="25EF638E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934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未知、</w:t>
            </w:r>
            <w:r>
              <w:rPr>
                <w:sz w:val="18"/>
              </w:rPr>
              <w:t>001</w:t>
            </w:r>
            <w:r>
              <w:rPr>
                <w:sz w:val="18"/>
              </w:rPr>
              <w:t>、发票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B96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个候选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未知页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7D3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建议挂接并提示确认边界</w:t>
            </w:r>
          </w:p>
        </w:tc>
      </w:tr>
    </w:tbl>
    <w:p w14:paraId="6BCB029E" w14:textId="77777777" w:rsidR="001F4D5F" w:rsidRDefault="001F4D5F">
      <w:pPr>
        <w:spacing w:after="0"/>
      </w:pPr>
    </w:p>
    <w:p w14:paraId="663064E7" w14:textId="77777777" w:rsidR="001F4D5F" w:rsidRDefault="005A5BFB">
      <w:pPr>
        <w:pStyle w:val="21"/>
      </w:pPr>
      <w:bookmarkStart w:id="34" w:name="_Toc238463219"/>
      <w:r>
        <w:t xml:space="preserve">7.5 </w:t>
      </w:r>
      <w:r>
        <w:t>主数据页和跨页校验</w:t>
      </w:r>
      <w:bookmarkEnd w:id="34"/>
    </w:p>
    <w:p w14:paraId="699BD558" w14:textId="77777777" w:rsidR="001F4D5F" w:rsidRDefault="005A5BFB">
      <w:pPr>
        <w:pStyle w:val="a0"/>
      </w:pPr>
      <w:r>
        <w:t>默认使用候选中最后一张凭证页的</w:t>
      </w:r>
      <w:r>
        <w:t xml:space="preserve"> OCR </w:t>
      </w:r>
      <w:r>
        <w:t>固定字段生成临时凭证主数据。</w:t>
      </w:r>
    </w:p>
    <w:p w14:paraId="1A549299" w14:textId="77777777" w:rsidR="001F4D5F" w:rsidRDefault="005A5BFB">
      <w:pPr>
        <w:pStyle w:val="a0"/>
      </w:pPr>
      <w:r>
        <w:t>每张凭证页的原始</w:t>
      </w:r>
      <w:r>
        <w:t xml:space="preserve"> OCR </w:t>
      </w:r>
      <w:r>
        <w:t>和结构化字段仍独立保存，不能只保留最后一页。</w:t>
      </w:r>
    </w:p>
    <w:p w14:paraId="3988B433" w14:textId="77777777" w:rsidR="001F4D5F" w:rsidRDefault="005A5BFB">
      <w:pPr>
        <w:pStyle w:val="a0"/>
      </w:pPr>
      <w:r>
        <w:t>跨页校验至少覆盖凭证编号、日期</w:t>
      </w:r>
      <w:r>
        <w:t>/</w:t>
      </w:r>
      <w:r>
        <w:t>期间、凭证类型、借贷金额和人员字段；出现冲突时显示逐页对照。</w:t>
      </w:r>
    </w:p>
    <w:p w14:paraId="4C75E058" w14:textId="77777777" w:rsidR="001F4D5F" w:rsidRDefault="005A5BFB">
      <w:pPr>
        <w:pStyle w:val="a0"/>
      </w:pPr>
      <w:r>
        <w:t>人工可改选业务主数据页；改选动作生成版本差异和操作审计。</w:t>
      </w:r>
    </w:p>
    <w:p w14:paraId="612C654F" w14:textId="77777777" w:rsidR="001F4D5F" w:rsidRDefault="005A5BFB">
      <w:pPr>
        <w:pStyle w:val="1"/>
        <w:pageBreakBefore/>
      </w:pPr>
      <w:bookmarkStart w:id="35" w:name="_Toc238463220"/>
      <w:r>
        <w:lastRenderedPageBreak/>
        <w:t xml:space="preserve">8. </w:t>
      </w:r>
      <w:r>
        <w:t>重复凭证识别与审批</w:t>
      </w:r>
      <w:bookmarkEnd w:id="35"/>
    </w:p>
    <w:p w14:paraId="7F3783A1" w14:textId="77777777" w:rsidR="001F4D5F" w:rsidRDefault="005A5BFB">
      <w:pPr>
        <w:pStyle w:val="21"/>
      </w:pPr>
      <w:bookmarkStart w:id="36" w:name="_Toc238463221"/>
      <w:r>
        <w:t xml:space="preserve">8.1 </w:t>
      </w:r>
      <w:r>
        <w:t>处理原则</w:t>
      </w:r>
      <w:bookmarkEnd w:id="36"/>
    </w:p>
    <w:p w14:paraId="0FC1A1F7" w14:textId="77777777" w:rsidR="001F4D5F" w:rsidRDefault="005A5BFB">
      <w:r>
        <w:t>重复检查发生在自动分组之后。系统要区分</w:t>
      </w:r>
      <w:r>
        <w:t>“</w:t>
      </w:r>
      <w:r>
        <w:t>同一候选中的重复</w:t>
      </w:r>
      <w:r>
        <w:t>/</w:t>
      </w:r>
      <w:r>
        <w:t>冲突页面</w:t>
      </w:r>
      <w:r>
        <w:t>”</w:t>
      </w:r>
      <w:r>
        <w:t>和</w:t>
      </w:r>
      <w:r>
        <w:t>“</w:t>
      </w:r>
      <w:r>
        <w:t>两个候选或历史档案之间的重复业务</w:t>
      </w:r>
      <w:r>
        <w:t>”</w:t>
      </w:r>
      <w:r>
        <w:t>。任何命中都不自动删除、不覆盖旧档案，而是保留证据并进入人工审批。</w:t>
      </w:r>
    </w:p>
    <w:p w14:paraId="126F388E" w14:textId="77777777" w:rsidR="001F4D5F" w:rsidRDefault="005A5BFB">
      <w:pPr>
        <w:pStyle w:val="21"/>
      </w:pPr>
      <w:bookmarkStart w:id="37" w:name="_Toc238463222"/>
      <w:r>
        <w:t xml:space="preserve">8.2 </w:t>
      </w:r>
      <w:r>
        <w:t>检测层级</w:t>
      </w:r>
      <w:bookmarkEnd w:id="37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4800"/>
        <w:gridCol w:w="2880"/>
      </w:tblGrid>
      <w:tr w:rsidR="001F4D5F" w14:paraId="04B00C5F" w14:textId="77777777">
        <w:trPr>
          <w:cantSplit/>
          <w:tblHeader/>
        </w:trPr>
        <w:tc>
          <w:tcPr>
            <w:tcW w:w="1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5F6D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层级</w:t>
            </w:r>
          </w:p>
        </w:tc>
        <w:tc>
          <w:tcPr>
            <w:tcW w:w="4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A925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方法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D465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用途</w:t>
            </w:r>
          </w:p>
        </w:tc>
      </w:tr>
      <w:tr w:rsidR="001F4D5F" w14:paraId="708341E6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5EA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文件精确重复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BA6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SHA-256 </w:t>
            </w:r>
            <w:r>
              <w:rPr>
                <w:sz w:val="18"/>
              </w:rPr>
              <w:t>等内容摘要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FE5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判断字节完全相同的原始文件</w:t>
            </w:r>
          </w:p>
        </w:tc>
      </w:tr>
      <w:tr w:rsidR="001F4D5F" w14:paraId="487B3AAE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080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页面近似重复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7E3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感知哈希、图像特征、</w:t>
            </w: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文本与版面相似度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A1B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识别重扫、压缩或轻微变形的同页</w:t>
            </w:r>
          </w:p>
        </w:tc>
      </w:tr>
      <w:tr w:rsidR="001F4D5F" w14:paraId="333FED74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7047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凭证业务键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25E1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组织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账套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年度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期间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凭证类型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凭证号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2F3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同一业务范围内的强重复候选</w:t>
            </w:r>
          </w:p>
        </w:tc>
      </w:tr>
      <w:tr w:rsidR="001F4D5F" w14:paraId="07A0BEF0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55E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凭证内容相似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714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日期、金额、摘要、科目、人员、关联发票及图像综合相似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38BA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凭证号不同但内容高度相似</w:t>
            </w:r>
          </w:p>
        </w:tc>
      </w:tr>
    </w:tbl>
    <w:p w14:paraId="3CC9C50B" w14:textId="77777777" w:rsidR="001F4D5F" w:rsidRDefault="001F4D5F">
      <w:pPr>
        <w:spacing w:after="0"/>
      </w:pPr>
    </w:p>
    <w:p w14:paraId="23991841" w14:textId="77777777" w:rsidR="001F4D5F" w:rsidRDefault="005A5BFB">
      <w:pPr>
        <w:pStyle w:val="21"/>
      </w:pPr>
      <w:bookmarkStart w:id="38" w:name="_Toc238463223"/>
      <w:r>
        <w:t xml:space="preserve">8.3 </w:t>
      </w:r>
      <w:r>
        <w:t>关键场景</w:t>
      </w:r>
      <w:bookmarkEnd w:id="38"/>
    </w:p>
    <w:p w14:paraId="4344469C" w14:textId="77777777" w:rsidR="001F4D5F" w:rsidRDefault="005A5BFB">
      <w:pPr>
        <w:pStyle w:val="a0"/>
      </w:pPr>
      <w:r>
        <w:t>同一连续凭证页区域出现</w:t>
      </w:r>
      <w:r>
        <w:t xml:space="preserve"> 001</w:t>
      </w:r>
      <w:r>
        <w:t>、</w:t>
      </w:r>
      <w:r>
        <w:t>002</w:t>
      </w:r>
      <w:r>
        <w:t>、</w:t>
      </w:r>
      <w:r>
        <w:t>001</w:t>
      </w:r>
      <w:r>
        <w:t>：先归为一份候选并人工核查，不在该阶段拆成多个凭证。</w:t>
      </w:r>
    </w:p>
    <w:p w14:paraId="2D55B613" w14:textId="77777777" w:rsidR="001F4D5F" w:rsidRDefault="005A5BFB">
      <w:pPr>
        <w:pStyle w:val="a0"/>
      </w:pPr>
      <w:r>
        <w:t>两个不同候选的凭证号不同，但图像或业务内容高度相似：建立重复案件，等待人工判断。</w:t>
      </w:r>
    </w:p>
    <w:p w14:paraId="4C36C3DA" w14:textId="77777777" w:rsidR="001F4D5F" w:rsidRDefault="005A5BFB">
      <w:pPr>
        <w:pStyle w:val="a0"/>
      </w:pPr>
      <w:r>
        <w:t>相同凭证号再次采集：与已归档记录进行业务键比较，建立重复案件，不覆盖旧版本。</w:t>
      </w:r>
    </w:p>
    <w:p w14:paraId="6C0470F0" w14:textId="77777777" w:rsidR="001F4D5F" w:rsidRDefault="005A5BFB">
      <w:pPr>
        <w:pStyle w:val="a0"/>
      </w:pPr>
      <w:r>
        <w:t>完全相同文件在同批次或跨批次再次出现：保留新来源记录，允许逻辑标记为重复证据。</w:t>
      </w:r>
    </w:p>
    <w:p w14:paraId="016D92DD" w14:textId="77777777" w:rsidR="001F4D5F" w:rsidRDefault="005A5BFB">
      <w:pPr>
        <w:pStyle w:val="21"/>
      </w:pPr>
      <w:bookmarkStart w:id="39" w:name="_Toc238463224"/>
      <w:r>
        <w:t xml:space="preserve">8.4 </w:t>
      </w:r>
      <w:r>
        <w:t>重复审批结论</w:t>
      </w:r>
      <w:bookmarkEnd w:id="39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440"/>
        <w:gridCol w:w="3120"/>
      </w:tblGrid>
      <w:tr w:rsidR="001F4D5F" w14:paraId="5490CCA6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DC82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审批结论</w:t>
            </w:r>
          </w:p>
        </w:tc>
        <w:tc>
          <w:tcPr>
            <w:tcW w:w="4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5838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档案处理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3E5A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统计与证据</w:t>
            </w:r>
          </w:p>
        </w:tc>
      </w:tr>
      <w:tr w:rsidR="001F4D5F" w14:paraId="23C11F5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E0D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确认重复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289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旧档案继续生效；新采集不形成独立生效档案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274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新文件保留为重复证据，默认排除正常业务统计</w:t>
            </w:r>
          </w:p>
        </w:tc>
      </w:tr>
      <w:tr w:rsidR="001F4D5F" w14:paraId="6CEBC17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B53A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批准为新版本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C0E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旧版本保留；新采集形成</w:t>
            </w:r>
            <w:r>
              <w:rPr>
                <w:sz w:val="18"/>
              </w:rPr>
              <w:t xml:space="preserve"> V2 </w:t>
            </w:r>
            <w:r>
              <w:rPr>
                <w:sz w:val="18"/>
              </w:rPr>
              <w:t>等版本并成为当前版本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557F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版本链、审批意见和差异完整保留</w:t>
            </w:r>
          </w:p>
        </w:tc>
      </w:tr>
      <w:tr w:rsidR="001F4D5F" w14:paraId="522A360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06C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误报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独立归档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614D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修正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或确认不是同一业务，分别归档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B6A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记录误报原因，供规则调优</w:t>
            </w:r>
          </w:p>
        </w:tc>
      </w:tr>
      <w:tr w:rsidR="001F4D5F" w14:paraId="7D156D99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66D0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lastRenderedPageBreak/>
              <w:t>合并附件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页面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576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经审批将指定文件逻辑关联到既有档案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FCF6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不移动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覆盖不可变原件，记录来源与合并理由</w:t>
            </w:r>
          </w:p>
        </w:tc>
      </w:tr>
    </w:tbl>
    <w:p w14:paraId="3A1A8117" w14:textId="77777777" w:rsidR="001F4D5F" w:rsidRDefault="001F4D5F">
      <w:pPr>
        <w:spacing w:after="0"/>
      </w:pPr>
    </w:p>
    <w:p w14:paraId="25D72899" w14:textId="77777777" w:rsidR="001F4D5F" w:rsidRDefault="005A5BFB">
      <w:pPr>
        <w:pStyle w:val="21"/>
      </w:pPr>
      <w:bookmarkStart w:id="40" w:name="_Toc238463225"/>
      <w:r>
        <w:t xml:space="preserve">8.5 </w:t>
      </w:r>
      <w:r>
        <w:t>审批权限</w:t>
      </w:r>
      <w:bookmarkEnd w:id="40"/>
    </w:p>
    <w:p w14:paraId="4A3D35DF" w14:textId="77777777" w:rsidR="001F4D5F" w:rsidRDefault="005A5BFB">
      <w:pPr>
        <w:pStyle w:val="a0"/>
      </w:pPr>
      <w:r>
        <w:t>普通用户可以提交复核意见，但不直接完成高风险重复结论。</w:t>
      </w:r>
    </w:p>
    <w:p w14:paraId="29488002" w14:textId="77777777" w:rsidR="001F4D5F" w:rsidRDefault="005A5BFB">
      <w:pPr>
        <w:pStyle w:val="a0"/>
      </w:pPr>
      <w:r>
        <w:t>部门领导审批本部门重复案件；跨部门或超出其数据范围的案件由管理员处理。</w:t>
      </w:r>
    </w:p>
    <w:p w14:paraId="5D6397F4" w14:textId="77777777" w:rsidR="001F4D5F" w:rsidRDefault="005A5BFB">
      <w:pPr>
        <w:pStyle w:val="a0"/>
      </w:pPr>
      <w:r>
        <w:t>审批前后均记录候选、对比档案、证据分数、关键差异、结论、原因和操作者。</w:t>
      </w:r>
    </w:p>
    <w:p w14:paraId="50C95391" w14:textId="77777777" w:rsidR="001F4D5F" w:rsidRDefault="005A5BFB">
      <w:pPr>
        <w:pStyle w:val="1"/>
      </w:pPr>
      <w:bookmarkStart w:id="41" w:name="_Toc238463226"/>
      <w:r>
        <w:t xml:space="preserve">9. </w:t>
      </w:r>
      <w:r>
        <w:t>人工复核与流程状态</w:t>
      </w:r>
      <w:bookmarkEnd w:id="41"/>
    </w:p>
    <w:p w14:paraId="5697B90B" w14:textId="77777777" w:rsidR="001F4D5F" w:rsidRDefault="005A5BFB">
      <w:pPr>
        <w:pStyle w:val="21"/>
      </w:pPr>
      <w:bookmarkStart w:id="42" w:name="_Toc238463227"/>
      <w:r>
        <w:t xml:space="preserve">9.1 </w:t>
      </w:r>
      <w:r>
        <w:t>人工复核工作台</w:t>
      </w:r>
      <w:bookmarkEnd w:id="42"/>
    </w:p>
    <w:p w14:paraId="15A2ACE5" w14:textId="77777777" w:rsidR="001F4D5F" w:rsidRDefault="005A5BFB">
      <w:r>
        <w:t>复核界面建议采用</w:t>
      </w:r>
      <w:r>
        <w:t>“</w:t>
      </w:r>
      <w:r>
        <w:t>左侧缩略图序列</w:t>
      </w:r>
      <w:r>
        <w:t xml:space="preserve"> + </w:t>
      </w:r>
      <w:r>
        <w:t>中间大图</w:t>
      </w:r>
      <w:r>
        <w:t>/</w:t>
      </w:r>
      <w:r>
        <w:t>框选</w:t>
      </w:r>
      <w:r>
        <w:t xml:space="preserve"> + </w:t>
      </w:r>
      <w:r>
        <w:t>右侧结构化字段和异常</w:t>
      </w:r>
      <w:r>
        <w:t>”</w:t>
      </w:r>
      <w:r>
        <w:t>的三栏布局。用户可快速定位冲突页面，同时查看候选边界、关联发票</w:t>
      </w:r>
      <w:r>
        <w:t>/</w:t>
      </w:r>
      <w:r>
        <w:t>附件、历史相似档案和操作时间线。</w:t>
      </w:r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440"/>
        <w:gridCol w:w="3120"/>
      </w:tblGrid>
      <w:tr w:rsidR="001F4D5F" w14:paraId="1812DE4C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9520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操作</w:t>
            </w:r>
          </w:p>
        </w:tc>
        <w:tc>
          <w:tcPr>
            <w:tcW w:w="4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AE7C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说明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BE4A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审计要求</w:t>
            </w:r>
          </w:p>
        </w:tc>
      </w:tr>
      <w:tr w:rsidR="001F4D5F" w14:paraId="03E1E87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D30A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确认一份凭证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00C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认可当前分组，必要时修正主数据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731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记录确认人、时间、修正前后值</w:t>
            </w:r>
          </w:p>
        </w:tc>
      </w:tr>
      <w:tr w:rsidR="001F4D5F" w14:paraId="35B0DBD1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153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选择主数据页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8500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指定某凭证页作为字段来源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218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记录原主数据页与新主数据页</w:t>
            </w:r>
          </w:p>
        </w:tc>
      </w:tr>
      <w:tr w:rsidR="001F4D5F" w14:paraId="70C019A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A03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在页前拆分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30A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将指定页及后续页面拆为新候选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777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记录边界、原因和派生候选标识</w:t>
            </w:r>
          </w:p>
        </w:tc>
      </w:tr>
      <w:tr w:rsidR="001F4D5F" w14:paraId="4544E70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D43E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修正</w:t>
            </w:r>
            <w:r>
              <w:rPr>
                <w:sz w:val="17"/>
              </w:rPr>
              <w:t xml:space="preserve"> OCR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076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修改字段或页面类别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B825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保留原始</w:t>
            </w:r>
            <w:r>
              <w:rPr>
                <w:sz w:val="17"/>
              </w:rPr>
              <w:t xml:space="preserve"> OCR</w:t>
            </w:r>
            <w:r>
              <w:rPr>
                <w:sz w:val="17"/>
              </w:rPr>
              <w:t>、修改值和原因</w:t>
            </w:r>
          </w:p>
        </w:tc>
      </w:tr>
      <w:tr w:rsidR="001F4D5F" w14:paraId="5223255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ED432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逻辑去重页面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834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从默认展示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计算中排除重复页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A05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原始文件仍保留并可追溯</w:t>
            </w:r>
          </w:p>
        </w:tc>
      </w:tr>
      <w:tr w:rsidR="001F4D5F" w14:paraId="50893F8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43A2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重新识别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61F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使用指定模型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参数重跑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F87A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保存新识别版本，不覆盖旧结果</w:t>
            </w:r>
          </w:p>
        </w:tc>
      </w:tr>
      <w:tr w:rsidR="001F4D5F" w14:paraId="259FDBB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FF41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提交重复检查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4432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确认分组后进入重复比对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F4FF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记录提交快照和规则版本</w:t>
            </w:r>
          </w:p>
        </w:tc>
      </w:tr>
    </w:tbl>
    <w:p w14:paraId="00BDBA3B" w14:textId="77777777" w:rsidR="001F4D5F" w:rsidRDefault="001F4D5F">
      <w:pPr>
        <w:spacing w:after="0"/>
      </w:pPr>
    </w:p>
    <w:p w14:paraId="099E1160" w14:textId="77777777" w:rsidR="001F4D5F" w:rsidRDefault="005A5BFB">
      <w:pPr>
        <w:pStyle w:val="21"/>
      </w:pPr>
      <w:bookmarkStart w:id="43" w:name="_Toc238463228"/>
      <w:r>
        <w:t xml:space="preserve">9.2 </w:t>
      </w:r>
      <w:r>
        <w:t>批次状态机</w:t>
      </w:r>
      <w:bookmarkEnd w:id="43"/>
    </w:p>
    <w:tbl>
      <w:tblPr>
        <w:tblStyle w:val="af4"/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66CC9D27" w14:textId="77777777">
        <w:trPr>
          <w:cantSplit/>
          <w:tblHeader/>
        </w:trPr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D3C3D" w14:textId="77777777" w:rsidR="001F4D5F" w:rsidRDefault="005A5BFB">
            <w:pPr>
              <w:spacing w:before="60" w:after="60" w:line="240" w:lineRule="auto"/>
            </w:pPr>
            <w:r>
              <w:rPr>
                <w:rFonts w:ascii="Consolas" w:hAnsi="Consolas"/>
                <w:sz w:val="19"/>
              </w:rPr>
              <w:t>待采集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文件入库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识别中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自动拆分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待人工复核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重复检验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已完成</w:t>
            </w:r>
            <w:r>
              <w:br/>
            </w:r>
            <w:r>
              <w:rPr>
                <w:rFonts w:ascii="Consolas" w:hAnsi="Consolas"/>
                <w:sz w:val="19"/>
              </w:rPr>
              <w:t>异常分支：部分失败</w:t>
            </w:r>
            <w:r>
              <w:rPr>
                <w:rFonts w:ascii="Consolas" w:hAnsi="Consolas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识别失败</w:t>
            </w:r>
            <w:r>
              <w:rPr>
                <w:rFonts w:ascii="Consolas" w:hAnsi="Consolas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已取消</w:t>
            </w:r>
            <w:r>
              <w:rPr>
                <w:rFonts w:ascii="Consolas" w:hAnsi="Consolas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文件转移失败</w:t>
            </w:r>
          </w:p>
        </w:tc>
      </w:tr>
    </w:tbl>
    <w:p w14:paraId="52B5D113" w14:textId="77777777" w:rsidR="001F4D5F" w:rsidRDefault="001F4D5F">
      <w:pPr>
        <w:spacing w:after="0"/>
      </w:pPr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840"/>
        <w:gridCol w:w="3960"/>
      </w:tblGrid>
      <w:tr w:rsidR="001F4D5F" w14:paraId="34916366" w14:textId="77777777">
        <w:trPr>
          <w:cantSplit/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9747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lastRenderedPageBreak/>
              <w:t>状态</w:t>
            </w:r>
          </w:p>
        </w:tc>
        <w:tc>
          <w:tcPr>
            <w:tcW w:w="3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3C4F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进入条件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8168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退出条件</w:t>
            </w:r>
          </w:p>
        </w:tc>
      </w:tr>
      <w:tr w:rsidR="001F4D5F" w14:paraId="2E73E5E3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F1A3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待采集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B75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发现子文件夹或人工创建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9A3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文件清单冻结</w:t>
            </w:r>
          </w:p>
        </w:tc>
      </w:tr>
      <w:tr w:rsidR="001F4D5F" w14:paraId="33B9ABE2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F32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文件入库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A25A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开始复制不可变原件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A03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全部安全入库并哈希一致</w:t>
            </w:r>
          </w:p>
        </w:tc>
      </w:tr>
      <w:tr w:rsidR="001F4D5F" w14:paraId="0E7D4576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DCA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识别中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236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文件入库完成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ACE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页面识别完成或生成可追踪异常</w:t>
            </w:r>
          </w:p>
        </w:tc>
      </w:tr>
      <w:tr w:rsidR="001F4D5F" w14:paraId="0D890A26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844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自动拆分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6B6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具备页面类别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顺序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904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候选和异常任务生成</w:t>
            </w:r>
          </w:p>
        </w:tc>
      </w:tr>
      <w:tr w:rsidR="001F4D5F" w14:paraId="479E7452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02E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待人工复核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6E5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存在冲突、低置信度或边界异常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D6EB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复核全部完成</w:t>
            </w:r>
          </w:p>
        </w:tc>
      </w:tr>
      <w:tr w:rsidR="001F4D5F" w14:paraId="0E66A825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4CF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重复检验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D3F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候选分组确认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058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重复案件完成或无命中</w:t>
            </w:r>
          </w:p>
        </w:tc>
      </w:tr>
      <w:tr w:rsidR="001F4D5F" w14:paraId="505EB227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4B5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已完成</w:t>
            </w:r>
          </w:p>
        </w:tc>
        <w:tc>
          <w:tcPr>
            <w:tcW w:w="3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0F6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档案入库且源目录处理完成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21E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终态；必要时通过新版本修正</w:t>
            </w:r>
          </w:p>
        </w:tc>
      </w:tr>
    </w:tbl>
    <w:p w14:paraId="5BE56466" w14:textId="77777777" w:rsidR="001F4D5F" w:rsidRDefault="001F4D5F">
      <w:pPr>
        <w:spacing w:after="0"/>
      </w:pPr>
    </w:p>
    <w:p w14:paraId="0A497BEB" w14:textId="77777777" w:rsidR="001F4D5F" w:rsidRDefault="005A5BFB">
      <w:pPr>
        <w:pStyle w:val="21"/>
      </w:pPr>
      <w:bookmarkStart w:id="44" w:name="_Toc238463229"/>
      <w:r>
        <w:t xml:space="preserve">9.3 </w:t>
      </w:r>
      <w:r>
        <w:t>候选凭证状态机</w:t>
      </w:r>
      <w:bookmarkEnd w:id="44"/>
    </w:p>
    <w:tbl>
      <w:tblPr>
        <w:tblStyle w:val="af4"/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3092AE5A" w14:textId="77777777">
        <w:trPr>
          <w:cantSplit/>
          <w:tblHeader/>
        </w:trPr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9833" w14:textId="77777777" w:rsidR="001F4D5F" w:rsidRDefault="005A5BFB">
            <w:pPr>
              <w:spacing w:before="60" w:after="60" w:line="240" w:lineRule="auto"/>
            </w:pPr>
            <w:r>
              <w:rPr>
                <w:rFonts w:ascii="Consolas" w:hAnsi="Consolas"/>
                <w:sz w:val="19"/>
              </w:rPr>
              <w:t>待识别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待拆分确认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待复核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待重复审批</w:t>
            </w:r>
            <w:r>
              <w:rPr>
                <w:rFonts w:ascii="Consolas" w:hAnsi="Consolas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已归档</w:t>
            </w:r>
            <w:r>
              <w:br/>
            </w:r>
            <w:r>
              <w:rPr>
                <w:rFonts w:ascii="Consolas" w:hAnsi="Consolas"/>
                <w:sz w:val="19"/>
              </w:rPr>
              <w:t>其他状态：识别异常</w:t>
            </w:r>
            <w:r>
              <w:rPr>
                <w:rFonts w:ascii="Consolas" w:hAnsi="Consolas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已驳回</w:t>
            </w:r>
            <w:r>
              <w:rPr>
                <w:rFonts w:ascii="Consolas" w:hAnsi="Consolas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重复已确认</w:t>
            </w:r>
            <w:r>
              <w:rPr>
                <w:rFonts w:ascii="Consolas" w:hAnsi="Consolas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已作废</w:t>
            </w:r>
          </w:p>
        </w:tc>
      </w:tr>
    </w:tbl>
    <w:p w14:paraId="063773A9" w14:textId="77777777" w:rsidR="001F4D5F" w:rsidRDefault="001F4D5F">
      <w:pPr>
        <w:spacing w:after="0"/>
      </w:pPr>
    </w:p>
    <w:p w14:paraId="185CE061" w14:textId="77777777" w:rsidR="001F4D5F" w:rsidRDefault="005A5BFB">
      <w:pPr>
        <w:pStyle w:val="21"/>
      </w:pPr>
      <w:bookmarkStart w:id="45" w:name="_Toc238463230"/>
      <w:r>
        <w:t xml:space="preserve">9.4 </w:t>
      </w:r>
      <w:r>
        <w:t>异常标志</w:t>
      </w:r>
      <w:bookmarkEnd w:id="45"/>
    </w:p>
    <w:p w14:paraId="3E18B5BE" w14:textId="77777777" w:rsidR="001F4D5F" w:rsidRDefault="005A5BFB">
      <w:pPr>
        <w:pStyle w:val="a0"/>
      </w:pPr>
      <w:r>
        <w:t>凭证编号不一致：同一候选的凭证页编号存在多个值。</w:t>
      </w:r>
    </w:p>
    <w:p w14:paraId="5500FEF5" w14:textId="77777777" w:rsidR="001F4D5F" w:rsidRDefault="005A5BFB">
      <w:pPr>
        <w:pStyle w:val="a0"/>
      </w:pPr>
      <w:r>
        <w:t>附件缺失或数量不符：识别的附件张数与实际关联页</w:t>
      </w:r>
      <w:r>
        <w:t>/</w:t>
      </w:r>
      <w:r>
        <w:t>文件不一致。</w:t>
      </w:r>
    </w:p>
    <w:p w14:paraId="2241DB0B" w14:textId="77777777" w:rsidR="001F4D5F" w:rsidRDefault="005A5BFB">
      <w:pPr>
        <w:pStyle w:val="a0"/>
      </w:pPr>
      <w:r>
        <w:t>借贷不平：结构化金额校验不通过。</w:t>
      </w:r>
    </w:p>
    <w:p w14:paraId="537CE6E6" w14:textId="77777777" w:rsidR="001F4D5F" w:rsidRDefault="005A5BFB">
      <w:pPr>
        <w:pStyle w:val="a0"/>
      </w:pPr>
      <w:r>
        <w:t>低置信度：页面类别或关键字段低于配置阈值。</w:t>
      </w:r>
    </w:p>
    <w:p w14:paraId="79B2DE57" w14:textId="77777777" w:rsidR="001F4D5F" w:rsidRDefault="005A5BFB">
      <w:pPr>
        <w:pStyle w:val="a0"/>
      </w:pPr>
      <w:r>
        <w:t>边界不确定：未知页、空白页或前后类别不足以稳定判断归属。</w:t>
      </w:r>
    </w:p>
    <w:p w14:paraId="5E08B92C" w14:textId="77777777" w:rsidR="001F4D5F" w:rsidRDefault="005A5BFB">
      <w:pPr>
        <w:pStyle w:val="a0"/>
      </w:pPr>
      <w:r>
        <w:t>疑似重复：页级或凭证级检测命中。</w:t>
      </w:r>
    </w:p>
    <w:p w14:paraId="0FB4B9B5" w14:textId="77777777" w:rsidR="001F4D5F" w:rsidRDefault="005A5BFB">
      <w:pPr>
        <w:pStyle w:val="1"/>
        <w:pageBreakBefore/>
      </w:pPr>
      <w:bookmarkStart w:id="46" w:name="_Toc238463231"/>
      <w:r>
        <w:lastRenderedPageBreak/>
        <w:t xml:space="preserve">10. </w:t>
      </w:r>
      <w:r>
        <w:t>源文件安全入库与已处理目录</w:t>
      </w:r>
      <w:bookmarkEnd w:id="46"/>
    </w:p>
    <w:p w14:paraId="23451DBC" w14:textId="77777777" w:rsidR="001F4D5F" w:rsidRDefault="005A5BFB">
      <w:pPr>
        <w:pStyle w:val="21"/>
      </w:pPr>
      <w:bookmarkStart w:id="47" w:name="_Toc238463232"/>
      <w:r>
        <w:t xml:space="preserve">10.1 </w:t>
      </w:r>
      <w:r>
        <w:t>原文件移动时机</w:t>
      </w:r>
      <w:bookmarkEnd w:id="47"/>
    </w:p>
    <w:p w14:paraId="2D928BFE" w14:textId="77777777" w:rsidR="001F4D5F" w:rsidRDefault="005A5BFB">
      <w:r>
        <w:t>批次处理完成后，原文件夹需移动到已处理目录，但移动必须建立在</w:t>
      </w:r>
      <w:r>
        <w:t>“</w:t>
      </w:r>
      <w:r>
        <w:t>源文件已安全入库且摘要校验成功</w:t>
      </w:r>
      <w:r>
        <w:t>”</w:t>
      </w:r>
      <w:r>
        <w:t>的基础上。</w:t>
      </w:r>
      <w:r>
        <w:t xml:space="preserve">OCR </w:t>
      </w:r>
      <w:r>
        <w:t>或业务复核失败并不等于文件丢失；只要原件安全入库，可移动源目录并保留异常任务。文件入库失败则不得移动。</w:t>
      </w:r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1560"/>
        <w:gridCol w:w="3600"/>
      </w:tblGrid>
      <w:tr w:rsidR="001F4D5F" w14:paraId="740EE9C5" w14:textId="77777777">
        <w:trPr>
          <w:cantSplit/>
          <w:tblHeader/>
        </w:trPr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48D1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条件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366F3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是否移动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36C4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处理</w:t>
            </w:r>
          </w:p>
        </w:tc>
      </w:tr>
      <w:tr w:rsidR="001F4D5F" w14:paraId="40EC7DCC" w14:textId="77777777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B325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全部原件入库且哈希一致，识别成功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EC2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599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移动并继续归档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完成</w:t>
            </w:r>
          </w:p>
        </w:tc>
      </w:tr>
      <w:tr w:rsidR="001F4D5F" w14:paraId="1BC2F6B5" w14:textId="77777777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DEB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全部原件入库且哈希一致，部分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失败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EF2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EC7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创建异常任务，批次为部分失败或待复核</w:t>
            </w:r>
          </w:p>
        </w:tc>
      </w:tr>
      <w:tr w:rsidR="001F4D5F" w14:paraId="50787258" w14:textId="77777777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4C0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原件复制失败或哈希不一致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87C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D80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保留源目录，批次进入文件入库异常</w:t>
            </w:r>
          </w:p>
        </w:tc>
      </w:tr>
      <w:tr w:rsidR="001F4D5F" w14:paraId="61FC3ECA" w14:textId="77777777">
        <w:trPr>
          <w:cantSplit/>
        </w:trPr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76AF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移动目标冲突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权限失败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6D2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未完成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7E4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原件库不受影响；创建文件转移失败任务，可重试</w:t>
            </w:r>
          </w:p>
        </w:tc>
      </w:tr>
    </w:tbl>
    <w:p w14:paraId="2501BE1A" w14:textId="77777777" w:rsidR="001F4D5F" w:rsidRDefault="001F4D5F">
      <w:pPr>
        <w:spacing w:after="0"/>
      </w:pPr>
    </w:p>
    <w:p w14:paraId="4EE6A271" w14:textId="77777777" w:rsidR="001F4D5F" w:rsidRDefault="005A5BFB">
      <w:pPr>
        <w:pStyle w:val="21"/>
      </w:pPr>
      <w:bookmarkStart w:id="48" w:name="_Toc238463233"/>
      <w:r>
        <w:t xml:space="preserve">10.2 </w:t>
      </w:r>
      <w:r>
        <w:t>已处理目录规划</w:t>
      </w:r>
      <w:bookmarkEnd w:id="48"/>
    </w:p>
    <w:p w14:paraId="00F2AF55" w14:textId="77777777" w:rsidR="001F4D5F" w:rsidRDefault="005A5BFB">
      <w:pPr>
        <w:spacing w:after="60"/>
      </w:pPr>
      <w:r>
        <w:rPr>
          <w:b/>
          <w:color w:val="1F4D78"/>
          <w:sz w:val="19"/>
        </w:rPr>
        <w:t>建议目录结构</w:t>
      </w:r>
    </w:p>
    <w:tbl>
      <w:tblPr>
        <w:tblStyle w:val="af4"/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345D6FBE" w14:textId="77777777">
        <w:trPr>
          <w:cantSplit/>
          <w:tblHeader/>
        </w:trPr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0107" w14:textId="77777777" w:rsidR="001F4D5F" w:rsidRDefault="005A5BFB">
            <w:pPr>
              <w:spacing w:before="60" w:after="60" w:line="240" w:lineRule="auto"/>
            </w:pPr>
            <w:r>
              <w:rPr>
                <w:rFonts w:ascii="Consolas" w:hAnsi="Consolas"/>
                <w:sz w:val="19"/>
              </w:rPr>
              <w:t>已处理</w:t>
            </w:r>
            <w:r>
              <w:rPr>
                <w:rFonts w:ascii="Consolas" w:hAnsi="Consolas"/>
                <w:sz w:val="19"/>
              </w:rPr>
              <w:t>/YYYY/MM/DD/{batchId}_{originalFolderName}</w:t>
            </w:r>
          </w:p>
        </w:tc>
      </w:tr>
    </w:tbl>
    <w:p w14:paraId="7F949753" w14:textId="77777777" w:rsidR="001F4D5F" w:rsidRDefault="001F4D5F">
      <w:pPr>
        <w:spacing w:after="0"/>
      </w:pPr>
    </w:p>
    <w:p w14:paraId="027E3A0D" w14:textId="77777777" w:rsidR="001F4D5F" w:rsidRDefault="005A5BFB">
      <w:pPr>
        <w:pStyle w:val="a0"/>
      </w:pPr>
      <w:r>
        <w:t>已处理目录建议位于待扫描根目录的同级或独立路径，并显式排除在扫描范围之外。</w:t>
      </w:r>
    </w:p>
    <w:p w14:paraId="3F85B19B" w14:textId="77777777" w:rsidR="001F4D5F" w:rsidRDefault="005A5BFB">
      <w:pPr>
        <w:pStyle w:val="a0"/>
      </w:pPr>
      <w:r>
        <w:t>记录原路径、处理后路径、移动开始</w:t>
      </w:r>
      <w:r>
        <w:t>/</w:t>
      </w:r>
      <w:r>
        <w:t>完成时间、执行节点、结果和错误信息。</w:t>
      </w:r>
    </w:p>
    <w:p w14:paraId="06FB5996" w14:textId="77777777" w:rsidR="001F4D5F" w:rsidRDefault="005A5BFB">
      <w:pPr>
        <w:pStyle w:val="a0"/>
      </w:pPr>
      <w:r>
        <w:t>目标目录命名包含批次号，避免同名文件夹覆盖；移动操作必须幂等。</w:t>
      </w:r>
    </w:p>
    <w:p w14:paraId="73A8848A" w14:textId="77777777" w:rsidR="001F4D5F" w:rsidRDefault="005A5BFB">
      <w:pPr>
        <w:pStyle w:val="1"/>
      </w:pPr>
      <w:bookmarkStart w:id="49" w:name="_Toc238463234"/>
      <w:r>
        <w:t xml:space="preserve">11. </w:t>
      </w:r>
      <w:r>
        <w:t>档案数据管理</w:t>
      </w:r>
      <w:bookmarkEnd w:id="49"/>
    </w:p>
    <w:p w14:paraId="22F1930D" w14:textId="77777777" w:rsidR="001F4D5F" w:rsidRDefault="005A5BFB">
      <w:pPr>
        <w:pStyle w:val="21"/>
      </w:pPr>
      <w:bookmarkStart w:id="50" w:name="_Toc238463235"/>
      <w:r>
        <w:t xml:space="preserve">11.1 </w:t>
      </w:r>
      <w:r>
        <w:t>档案类型与关联</w:t>
      </w:r>
      <w:bookmarkEnd w:id="50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440"/>
        <w:gridCol w:w="3360"/>
      </w:tblGrid>
      <w:tr w:rsidR="001F4D5F" w14:paraId="20CB21D7" w14:textId="77777777">
        <w:trPr>
          <w:cantSplit/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2960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档案对象</w:t>
            </w:r>
          </w:p>
        </w:tc>
        <w:tc>
          <w:tcPr>
            <w:tcW w:w="4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FE93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核心信息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17CE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主要关联</w:t>
            </w:r>
          </w:p>
        </w:tc>
      </w:tr>
      <w:tr w:rsidR="001F4D5F" w14:paraId="03E8FAC1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ED1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凭证档案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E60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业务键、日期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期间、金额、摘要、人员、状态、当前版本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FC4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凭证页、发票、附件、批次、版本、审计</w:t>
            </w:r>
          </w:p>
        </w:tc>
      </w:tr>
      <w:tr w:rsidR="001F4D5F" w14:paraId="33B79B62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7D5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lastRenderedPageBreak/>
              <w:t>发票档案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CB3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发票代码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号码、开票日期、购销方、金额、税额、价税合计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284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所属凭证、原始页、校验结果、版本</w:t>
            </w:r>
          </w:p>
        </w:tc>
      </w:tr>
      <w:tr w:rsidR="001F4D5F" w14:paraId="622C24B8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E0E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附件档案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0A1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名称、类型、页数、说明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A83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所属凭证、原始文件、上传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采集来源</w:t>
            </w:r>
          </w:p>
        </w:tc>
      </w:tr>
      <w:tr w:rsidR="001F4D5F" w14:paraId="5A4821FC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8AA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原始文件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DA0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文件名、摘要、路径、大小、媒体类型、采集顺序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CCB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批次、识别页、逻辑档案、重复证据</w:t>
            </w:r>
          </w:p>
        </w:tc>
      </w:tr>
    </w:tbl>
    <w:p w14:paraId="1C4CB61D" w14:textId="77777777" w:rsidR="001F4D5F" w:rsidRDefault="001F4D5F">
      <w:pPr>
        <w:spacing w:after="0"/>
      </w:pPr>
    </w:p>
    <w:p w14:paraId="45F329C9" w14:textId="77777777" w:rsidR="001F4D5F" w:rsidRDefault="005A5BFB">
      <w:pPr>
        <w:pStyle w:val="21"/>
      </w:pPr>
      <w:bookmarkStart w:id="51" w:name="_Toc238463236"/>
      <w:r>
        <w:t xml:space="preserve">11.2 </w:t>
      </w:r>
      <w:r>
        <w:t>档案详情页</w:t>
      </w:r>
      <w:bookmarkEnd w:id="51"/>
    </w:p>
    <w:p w14:paraId="1C96E727" w14:textId="77777777" w:rsidR="001F4D5F" w:rsidRDefault="005A5BFB">
      <w:pPr>
        <w:pStyle w:val="a0"/>
      </w:pPr>
      <w:r>
        <w:t>概要区：凭证编号、期间、金额、部门、状态、当前版本、异常</w:t>
      </w:r>
      <w:r>
        <w:t>/</w:t>
      </w:r>
      <w:r>
        <w:t>重复标志。</w:t>
      </w:r>
    </w:p>
    <w:p w14:paraId="642E828E" w14:textId="77777777" w:rsidR="001F4D5F" w:rsidRDefault="005A5BFB">
      <w:pPr>
        <w:pStyle w:val="a0"/>
      </w:pPr>
      <w:r>
        <w:t>文件区：凭证页、发票、附件和原始文件缩略图，可切换</w:t>
      </w:r>
      <w:r>
        <w:t xml:space="preserve"> OCR </w:t>
      </w:r>
      <w:r>
        <w:t>框和原图。</w:t>
      </w:r>
    </w:p>
    <w:p w14:paraId="6753750C" w14:textId="77777777" w:rsidR="001F4D5F" w:rsidRDefault="005A5BFB">
      <w:pPr>
        <w:pStyle w:val="a0"/>
      </w:pPr>
      <w:r>
        <w:t>结构化数据区：字段值、来源页、置信度和最近修改信息。</w:t>
      </w:r>
    </w:p>
    <w:p w14:paraId="07BE4A0B" w14:textId="77777777" w:rsidR="001F4D5F" w:rsidRDefault="005A5BFB">
      <w:pPr>
        <w:pStyle w:val="a0"/>
      </w:pPr>
      <w:r>
        <w:t>时间线：采集、识别、分组、复核、审批、归档、版本变更和访问审计。</w:t>
      </w:r>
    </w:p>
    <w:p w14:paraId="2A2B4510" w14:textId="77777777" w:rsidR="001F4D5F" w:rsidRDefault="005A5BFB">
      <w:pPr>
        <w:pStyle w:val="a0"/>
      </w:pPr>
      <w:r>
        <w:t>关联区：所属批次、重复案件、历史版本、相关凭证</w:t>
      </w:r>
      <w:r>
        <w:t>/</w:t>
      </w:r>
      <w:r>
        <w:t>发票。</w:t>
      </w:r>
    </w:p>
    <w:p w14:paraId="59055213" w14:textId="77777777" w:rsidR="001F4D5F" w:rsidRDefault="005A5BFB">
      <w:pPr>
        <w:pStyle w:val="21"/>
      </w:pPr>
      <w:bookmarkStart w:id="52" w:name="_Toc238463237"/>
      <w:r>
        <w:t xml:space="preserve">11.3 </w:t>
      </w:r>
      <w:r>
        <w:t>修改与版本</w:t>
      </w:r>
      <w:bookmarkEnd w:id="52"/>
    </w:p>
    <w:p w14:paraId="3C2A85E2" w14:textId="77777777" w:rsidR="001F4D5F" w:rsidRDefault="005A5BFB">
      <w:r>
        <w:t>档案归档后的修改采用版本化方式。普通字段修正也应保留变更前值、变更后值、原因、操作者和审批信息。原始文件本身不允许原位替换；新增扫描件以新文件和新版本关联。</w:t>
      </w:r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80"/>
        <w:gridCol w:w="4200"/>
        <w:gridCol w:w="2880"/>
      </w:tblGrid>
      <w:tr w:rsidR="001F4D5F" w14:paraId="469B3AD5" w14:textId="77777777">
        <w:trPr>
          <w:cantSplit/>
          <w:tblHeader/>
        </w:trPr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06EB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场景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3AB7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版本策略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E540C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生效规则</w:t>
            </w:r>
          </w:p>
        </w:tc>
      </w:tr>
      <w:tr w:rsidR="001F4D5F" w14:paraId="1DA35B88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DB9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字段修正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098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生成字段修订版本或变更记录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DD8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审批后更新当前视图，原值可追溯</w:t>
            </w:r>
          </w:p>
        </w:tc>
      </w:tr>
      <w:tr w:rsidR="001F4D5F" w14:paraId="0C3621E9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36B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重新扫描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补充页面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E65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新增原始文件并形成新档案版本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65E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审批后新版本生效</w:t>
            </w:r>
          </w:p>
        </w:tc>
      </w:tr>
      <w:tr w:rsidR="001F4D5F" w14:paraId="1FFB68A5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B1D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确认重复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5BEC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不生成独立生效版本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3901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作为既有档案的重复证据</w:t>
            </w:r>
          </w:p>
        </w:tc>
      </w:tr>
      <w:tr w:rsidR="001F4D5F" w14:paraId="779423A5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54D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误拆分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需合并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855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通过复核动作形成新的逻辑结构版本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CD1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旧结构保留但不再当前生效</w:t>
            </w:r>
          </w:p>
        </w:tc>
      </w:tr>
      <w:tr w:rsidR="001F4D5F" w14:paraId="15576EE6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77A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作废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7F0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保留所有版本并增加作废状态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702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不可物理删除审计证据</w:t>
            </w:r>
          </w:p>
        </w:tc>
      </w:tr>
    </w:tbl>
    <w:p w14:paraId="5646223A" w14:textId="77777777" w:rsidR="001F4D5F" w:rsidRDefault="001F4D5F">
      <w:pPr>
        <w:spacing w:after="0"/>
      </w:pPr>
    </w:p>
    <w:p w14:paraId="5B9BFF82" w14:textId="77777777" w:rsidR="001F4D5F" w:rsidRDefault="005A5BFB">
      <w:pPr>
        <w:pStyle w:val="21"/>
      </w:pPr>
      <w:bookmarkStart w:id="53" w:name="_Toc238463238"/>
      <w:r>
        <w:t xml:space="preserve">11.4 </w:t>
      </w:r>
      <w:r>
        <w:t>检索与导出</w:t>
      </w:r>
      <w:bookmarkEnd w:id="53"/>
    </w:p>
    <w:p w14:paraId="0AA60269" w14:textId="77777777" w:rsidR="001F4D5F" w:rsidRDefault="005A5BFB">
      <w:pPr>
        <w:pStyle w:val="a0"/>
      </w:pPr>
      <w:r>
        <w:t>支持凭证号、期间、日期、金额、摘要、部门、状态、批次、发票号码和全文关键字组合检索。</w:t>
      </w:r>
    </w:p>
    <w:p w14:paraId="1DB72401" w14:textId="77777777" w:rsidR="001F4D5F" w:rsidRDefault="005A5BFB">
      <w:pPr>
        <w:pStyle w:val="a0"/>
      </w:pPr>
      <w:r>
        <w:lastRenderedPageBreak/>
        <w:t>查询结果默认只展示当前生效版本，可选择查看全部版本、重复证据和作废记录。</w:t>
      </w:r>
    </w:p>
    <w:p w14:paraId="15ECF423" w14:textId="77777777" w:rsidR="001F4D5F" w:rsidRDefault="005A5BFB">
      <w:pPr>
        <w:pStyle w:val="a0"/>
      </w:pPr>
      <w:r>
        <w:t>导出需记录导出人、条件、档案范围、文件数量和时间；敏感字段按权限脱敏。</w:t>
      </w:r>
    </w:p>
    <w:p w14:paraId="3E5E97EA" w14:textId="77777777" w:rsidR="001F4D5F" w:rsidRDefault="005A5BFB">
      <w:pPr>
        <w:pStyle w:val="1"/>
      </w:pPr>
      <w:bookmarkStart w:id="54" w:name="_Toc238463239"/>
      <w:r>
        <w:t xml:space="preserve">12. </w:t>
      </w:r>
      <w:r>
        <w:t>工作台与系统管理</w:t>
      </w:r>
      <w:bookmarkEnd w:id="54"/>
    </w:p>
    <w:p w14:paraId="4DF6C47F" w14:textId="77777777" w:rsidR="001F4D5F" w:rsidRDefault="005A5BFB">
      <w:pPr>
        <w:pStyle w:val="21"/>
      </w:pPr>
      <w:bookmarkStart w:id="55" w:name="_Toc238463240"/>
      <w:r>
        <w:t xml:space="preserve">12.1 </w:t>
      </w:r>
      <w:r>
        <w:t>工作台信息架构</w:t>
      </w:r>
      <w:bookmarkEnd w:id="55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440"/>
        <w:gridCol w:w="3360"/>
      </w:tblGrid>
      <w:tr w:rsidR="001F4D5F" w14:paraId="18B6FF38" w14:textId="77777777">
        <w:trPr>
          <w:cantSplit/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29D6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区域</w:t>
            </w:r>
          </w:p>
        </w:tc>
        <w:tc>
          <w:tcPr>
            <w:tcW w:w="4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A738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内容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DFD31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交互</w:t>
            </w:r>
          </w:p>
        </w:tc>
      </w:tr>
      <w:tr w:rsidR="001F4D5F" w14:paraId="0615218A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C69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我的待办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427A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待拆分、待复核、待重复审批、识别失败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369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按优先级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截止时间排序，直接进入任务</w:t>
            </w:r>
          </w:p>
        </w:tc>
      </w:tr>
      <w:tr w:rsidR="001F4D5F" w14:paraId="41E33B81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671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通知中心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29B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批次完成、任务分派、审批结果、系统告警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BF1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已读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未读、按类型过滤</w:t>
            </w:r>
          </w:p>
        </w:tc>
      </w:tr>
      <w:tr w:rsidR="001F4D5F" w14:paraId="3BE082CA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AA8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核心统计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5DF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凭证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发票数量、归档完成率、异常率、待办量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FE8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按日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月、部门和数据权限过滤</w:t>
            </w:r>
          </w:p>
        </w:tc>
      </w:tr>
      <w:tr w:rsidR="001F4D5F" w14:paraId="00262B07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56C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趋势分析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D5A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采集量、识别失败、重复命中、处理时长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093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折线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柱状图，显示统计口径</w:t>
            </w:r>
          </w:p>
        </w:tc>
      </w:tr>
      <w:tr w:rsidR="001F4D5F" w14:paraId="3DA0B2CA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520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最近批次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CAD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批次状态、进度、文件数、异常数、负责人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581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跳转批次详情</w:t>
            </w:r>
          </w:p>
        </w:tc>
      </w:tr>
      <w:tr w:rsidR="001F4D5F" w14:paraId="7235D627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C4F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最近操作</w:t>
            </w:r>
          </w:p>
        </w:tc>
        <w:tc>
          <w:tcPr>
            <w:tcW w:w="4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88C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复核、审批、版本变更、导出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0BD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按角色显示授权范围</w:t>
            </w:r>
          </w:p>
        </w:tc>
      </w:tr>
    </w:tbl>
    <w:p w14:paraId="16659134" w14:textId="77777777" w:rsidR="001F4D5F" w:rsidRDefault="001F4D5F">
      <w:pPr>
        <w:spacing w:after="0"/>
      </w:pPr>
    </w:p>
    <w:p w14:paraId="51803542" w14:textId="77777777" w:rsidR="001F4D5F" w:rsidRDefault="005A5BFB">
      <w:pPr>
        <w:pStyle w:val="21"/>
      </w:pPr>
      <w:bookmarkStart w:id="56" w:name="_Toc238463241"/>
      <w:r>
        <w:t xml:space="preserve">12.2 </w:t>
      </w:r>
      <w:r>
        <w:t>角色化工作台</w:t>
      </w:r>
      <w:bookmarkEnd w:id="56"/>
    </w:p>
    <w:p w14:paraId="3E87F5C0" w14:textId="77777777" w:rsidR="001F4D5F" w:rsidRDefault="005A5BFB">
      <w:pPr>
        <w:pStyle w:val="a0"/>
      </w:pPr>
      <w:r>
        <w:t>普通用户：以本人待办、最近采集和授权档案为主。</w:t>
      </w:r>
    </w:p>
    <w:p w14:paraId="00EB9940" w14:textId="77777777" w:rsidR="001F4D5F" w:rsidRDefault="005A5BFB">
      <w:pPr>
        <w:pStyle w:val="a0"/>
      </w:pPr>
      <w:r>
        <w:t>部门领导：增加部门处理进度、积压、异常趋势和待审批重复案件。</w:t>
      </w:r>
    </w:p>
    <w:p w14:paraId="6962DF33" w14:textId="77777777" w:rsidR="001F4D5F" w:rsidRDefault="005A5BFB">
      <w:pPr>
        <w:pStyle w:val="a0"/>
      </w:pPr>
      <w:r>
        <w:t>管理员：增加跨部门概览、采集源健康、</w:t>
      </w:r>
      <w:r>
        <w:t xml:space="preserve">OCR/Agent </w:t>
      </w:r>
      <w:r>
        <w:t>服务状态、系统告警和审计概览。</w:t>
      </w:r>
    </w:p>
    <w:p w14:paraId="11199527" w14:textId="77777777" w:rsidR="001F4D5F" w:rsidRDefault="005A5BFB">
      <w:pPr>
        <w:pStyle w:val="21"/>
      </w:pPr>
      <w:bookmarkStart w:id="57" w:name="_Toc238463242"/>
      <w:r>
        <w:t xml:space="preserve">12.3 </w:t>
      </w:r>
      <w:r>
        <w:t>系统管理</w:t>
      </w:r>
      <w:bookmarkEnd w:id="57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1F4D5F" w14:paraId="7000313C" w14:textId="77777777">
        <w:trPr>
          <w:cantSplit/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AE25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菜单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8507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主要功能</w:t>
            </w:r>
          </w:p>
        </w:tc>
      </w:tr>
      <w:tr w:rsidR="001F4D5F" w14:paraId="60C72FE3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C6E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用户管理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77C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用户查询、启用、停用、锁定解除、重置密码、部门和角色分配</w:t>
            </w:r>
          </w:p>
        </w:tc>
      </w:tr>
      <w:tr w:rsidR="001F4D5F" w14:paraId="3A1C8427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F77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部门管理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C46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部门树、负责人、状态、数据归属和迁移</w:t>
            </w:r>
          </w:p>
        </w:tc>
      </w:tr>
      <w:tr w:rsidR="001F4D5F" w14:paraId="3F6A109E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92B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角色与权限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8ADA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三类内置角色；后续配置功能权限点和数据范围</w:t>
            </w:r>
          </w:p>
        </w:tc>
      </w:tr>
      <w:tr w:rsidR="001F4D5F" w14:paraId="686C421A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656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采集源管理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D86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共享目录、扫描策略、已处理目录、连通性测试</w:t>
            </w:r>
          </w:p>
        </w:tc>
      </w:tr>
      <w:tr w:rsidR="001F4D5F" w14:paraId="385BBD94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CE4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识别配置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5D2F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服务、模板、字段、阈值和版本</w:t>
            </w:r>
          </w:p>
        </w:tc>
      </w:tr>
      <w:tr w:rsidR="001F4D5F" w14:paraId="67004763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9AC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lastRenderedPageBreak/>
              <w:t>审计中心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819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登录日志、操作日志、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查询审计、导出审计</w:t>
            </w:r>
          </w:p>
        </w:tc>
      </w:tr>
    </w:tbl>
    <w:p w14:paraId="10BF9BA0" w14:textId="77777777" w:rsidR="001F4D5F" w:rsidRDefault="001F4D5F">
      <w:pPr>
        <w:spacing w:after="0"/>
      </w:pPr>
    </w:p>
    <w:p w14:paraId="21C209DD" w14:textId="77777777" w:rsidR="001F4D5F" w:rsidRDefault="005A5BFB">
      <w:pPr>
        <w:pStyle w:val="21"/>
      </w:pPr>
      <w:bookmarkStart w:id="58" w:name="_Toc238463243"/>
      <w:r>
        <w:rPr>
          <w:rFonts w:ascii="Calibri" w:eastAsia="微软雅黑" w:hAnsi="Calibri"/>
        </w:rPr>
        <w:t xml:space="preserve">12.4 OCR </w:t>
      </w:r>
      <w:r>
        <w:rPr>
          <w:rFonts w:ascii="Calibri" w:eastAsia="微软雅黑" w:hAnsi="Calibri"/>
        </w:rPr>
        <w:t>识别运营工作台（</w:t>
      </w:r>
      <w:r>
        <w:rPr>
          <w:rFonts w:ascii="Calibri" w:eastAsia="微软雅黑" w:hAnsi="Calibri"/>
        </w:rPr>
        <w:t xml:space="preserve">V1.2 </w:t>
      </w:r>
      <w:r>
        <w:rPr>
          <w:rFonts w:ascii="Calibri" w:eastAsia="微软雅黑" w:hAnsi="Calibri"/>
        </w:rPr>
        <w:t>增补）</w:t>
      </w:r>
      <w:bookmarkEnd w:id="58"/>
    </w:p>
    <w:p w14:paraId="2C013ABA" w14:textId="77777777" w:rsidR="001F4D5F" w:rsidRDefault="005A5BFB">
      <w:r>
        <w:t xml:space="preserve">OCR </w:t>
      </w:r>
      <w:r>
        <w:t>工作台是运行监控与人工处置入口，不建立重复业务主表。所有卡片、趋势和列表必须先应用用户数据范围，再聚合批次、逻辑任务、调用尝试、逐页结果、异常和复核任务。</w:t>
      </w:r>
    </w:p>
    <w:p w14:paraId="4636CA6F" w14:textId="77777777" w:rsidR="001F4D5F" w:rsidRDefault="005A5BFB">
      <w:pPr>
        <w:pStyle w:val="31"/>
      </w:pPr>
      <w:bookmarkStart w:id="59" w:name="_Toc238463244"/>
      <w:r>
        <w:rPr>
          <w:rFonts w:ascii="Calibri" w:eastAsia="微软雅黑" w:hAnsi="Calibri"/>
        </w:rPr>
        <w:t xml:space="preserve">12.4.1 </w:t>
      </w:r>
      <w:r>
        <w:rPr>
          <w:rFonts w:ascii="Calibri" w:eastAsia="微软雅黑" w:hAnsi="Calibri"/>
        </w:rPr>
        <w:t>页面区域与角色化视图</w:t>
      </w:r>
      <w:bookmarkEnd w:id="59"/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450"/>
        <w:gridCol w:w="3950"/>
        <w:gridCol w:w="3960"/>
      </w:tblGrid>
      <w:tr w:rsidR="001F4D5F" w14:paraId="225CAEA0" w14:textId="77777777">
        <w:trPr>
          <w:cantSplit/>
          <w:tblHeader/>
        </w:trPr>
        <w:tc>
          <w:tcPr>
            <w:tcW w:w="14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0EE7F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区域</w:t>
            </w:r>
          </w:p>
        </w:tc>
        <w:tc>
          <w:tcPr>
            <w:tcW w:w="39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A66BD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指标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内容</w:t>
            </w:r>
          </w:p>
        </w:tc>
        <w:tc>
          <w:tcPr>
            <w:tcW w:w="39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42A03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交互与权限</w:t>
            </w:r>
          </w:p>
        </w:tc>
      </w:tr>
      <w:tr w:rsidR="001F4D5F" w14:paraId="0A833E7F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A3FB94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核心指标</w:t>
            </w:r>
          </w:p>
        </w:tc>
        <w:tc>
          <w:tcPr>
            <w:tcW w:w="3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7333C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今日入库、排队、识别中、终态成功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失败、首次成功率、低置信度、待复核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54FCE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显示口径、范围和更新时间；点击下钻到同条件列表</w:t>
            </w:r>
          </w:p>
        </w:tc>
      </w:tr>
      <w:tr w:rsidR="001F4D5F" w14:paraId="7D36866E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14B80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 xml:space="preserve">OCR </w:t>
            </w:r>
            <w:r>
              <w:rPr>
                <w:sz w:val="16"/>
              </w:rPr>
              <w:t>漏斗</w:t>
            </w:r>
          </w:p>
        </w:tc>
        <w:tc>
          <w:tcPr>
            <w:tcW w:w="3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A64A4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已入库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已提交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识别成功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自动校验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待复核</w:t>
            </w:r>
            <w:r>
              <w:rPr>
                <w:sz w:val="16"/>
              </w:rPr>
              <w:t>→</w:t>
            </w:r>
            <w:r>
              <w:rPr>
                <w:sz w:val="16"/>
              </w:rPr>
              <w:t>已归档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393B6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各阶段采用文件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候选口径；重试调用不重复计入业务量</w:t>
            </w:r>
          </w:p>
        </w:tc>
      </w:tr>
      <w:tr w:rsidR="001F4D5F" w14:paraId="5B259606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01795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趋势分析</w:t>
            </w:r>
          </w:p>
        </w:tc>
        <w:tc>
          <w:tcPr>
            <w:tcW w:w="3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57F13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成功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失败量、首次成功率、重试率、平均</w:t>
            </w:r>
            <w:r>
              <w:rPr>
                <w:sz w:val="16"/>
              </w:rPr>
              <w:t xml:space="preserve">/P95 </w:t>
            </w:r>
            <w:r>
              <w:rPr>
                <w:sz w:val="16"/>
              </w:rPr>
              <w:t>耗时、人工复核率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8F4D7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按日期、部门、采集源、引擎、模型、文档类型筛选</w:t>
            </w:r>
          </w:p>
        </w:tc>
      </w:tr>
      <w:tr w:rsidR="001F4D5F" w14:paraId="545CD082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94DAE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失败分布</w:t>
            </w:r>
          </w:p>
        </w:tc>
        <w:tc>
          <w:tcPr>
            <w:tcW w:w="3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5F377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超时、引擎不可用、文件损坏、不支持格式、低置信度、字段冲突、借贷不平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9DB3E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下钻逻辑任务、调用尝试、页码、原图和异常证据</w:t>
            </w:r>
          </w:p>
        </w:tc>
      </w:tr>
      <w:tr w:rsidR="001F4D5F" w14:paraId="30B46B2A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7F627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我的待办</w:t>
            </w:r>
          </w:p>
        </w:tc>
        <w:tc>
          <w:tcPr>
            <w:tcW w:w="3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AF15D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待认领、待复核、待重复审批、逾期任务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A434C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普通用户看本人；领导看部门；管理员看全局并可分派</w:t>
            </w:r>
          </w:p>
        </w:tc>
      </w:tr>
      <w:tr w:rsidR="001F4D5F" w14:paraId="572C3944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FF8B6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最近批次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失败</w:t>
            </w:r>
          </w:p>
        </w:tc>
        <w:tc>
          <w:tcPr>
            <w:tcW w:w="3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5186A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批次进度、异常数、负责人；失败任务的引擎、尝试次数和下次重试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65A20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有权限者可重试、重新识别或转人工，动作需原因和</w:t>
            </w:r>
            <w:r>
              <w:rPr>
                <w:sz w:val="16"/>
              </w:rPr>
              <w:t xml:space="preserve"> request_id</w:t>
            </w:r>
          </w:p>
        </w:tc>
      </w:tr>
      <w:tr w:rsidR="001F4D5F" w14:paraId="44568A94" w14:textId="77777777">
        <w:trPr>
          <w:cantSplit/>
        </w:trPr>
        <w:tc>
          <w:tcPr>
            <w:tcW w:w="14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DD606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引擎健康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通知</w:t>
            </w:r>
          </w:p>
        </w:tc>
        <w:tc>
          <w:tcPr>
            <w:tcW w:w="39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87961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模型版本、错误率、延迟、健康检查；任务分派和批次完成通知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51F82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端点与密钥不回传；配置仅管理员可改；通知按用户保留已读回执</w:t>
            </w:r>
          </w:p>
        </w:tc>
      </w:tr>
    </w:tbl>
    <w:p w14:paraId="470F3B83" w14:textId="77777777" w:rsidR="001F4D5F" w:rsidRDefault="001F4D5F">
      <w:pPr>
        <w:spacing w:after="40"/>
      </w:pPr>
    </w:p>
    <w:p w14:paraId="2E6AF213" w14:textId="77777777" w:rsidR="001F4D5F" w:rsidRDefault="005A5BFB">
      <w:pPr>
        <w:pStyle w:val="31"/>
      </w:pPr>
      <w:bookmarkStart w:id="60" w:name="_Toc238463245"/>
      <w:r>
        <w:rPr>
          <w:rFonts w:ascii="Calibri" w:eastAsia="微软雅黑" w:hAnsi="Calibri"/>
        </w:rPr>
        <w:t xml:space="preserve">12.4.2 </w:t>
      </w:r>
      <w:r>
        <w:rPr>
          <w:rFonts w:ascii="Calibri" w:eastAsia="微软雅黑" w:hAnsi="Calibri"/>
        </w:rPr>
        <w:t>指标口径与处置接口</w:t>
      </w:r>
      <w:bookmarkEnd w:id="60"/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50"/>
        <w:gridCol w:w="3500"/>
        <w:gridCol w:w="4210"/>
      </w:tblGrid>
      <w:tr w:rsidR="001F4D5F" w14:paraId="02C5C425" w14:textId="77777777">
        <w:trPr>
          <w:cantSplit/>
          <w:tblHeader/>
        </w:trPr>
        <w:tc>
          <w:tcPr>
            <w:tcW w:w="16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58271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指标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动作</w:t>
            </w:r>
          </w:p>
        </w:tc>
        <w:tc>
          <w:tcPr>
            <w:tcW w:w="3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A0417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口径或接口</w:t>
            </w:r>
          </w:p>
        </w:tc>
        <w:tc>
          <w:tcPr>
            <w:tcW w:w="421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BB46E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控制要求</w:t>
            </w:r>
          </w:p>
        </w:tc>
      </w:tr>
      <w:tr w:rsidR="001F4D5F" w14:paraId="63183B5A" w14:textId="77777777">
        <w:trPr>
          <w:cantSplit/>
        </w:trPr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26D5F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文件级成功率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ABC9E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当前识别版本成功文件数</w:t>
            </w:r>
            <w:r>
              <w:rPr>
                <w:sz w:val="16"/>
              </w:rPr>
              <w:t xml:space="preserve"> ÷ </w:t>
            </w:r>
            <w:r>
              <w:rPr>
                <w:sz w:val="16"/>
              </w:rPr>
              <w:t>已进入终态文件数</w:t>
            </w:r>
          </w:p>
        </w:tc>
        <w:tc>
          <w:tcPr>
            <w:tcW w:w="42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2C18E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同一文件多次重试只计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次</w:t>
            </w:r>
          </w:p>
        </w:tc>
      </w:tr>
      <w:tr w:rsidR="001F4D5F" w14:paraId="749AA28E" w14:textId="77777777">
        <w:trPr>
          <w:cantSplit/>
        </w:trPr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A9D293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首次成功率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013F1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第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 xml:space="preserve"> biz_ocr_task_attempt </w:t>
            </w:r>
            <w:r>
              <w:rPr>
                <w:sz w:val="16"/>
              </w:rPr>
              <w:t>成功任务数</w:t>
            </w:r>
            <w:r>
              <w:rPr>
                <w:sz w:val="16"/>
              </w:rPr>
              <w:t xml:space="preserve"> ÷ </w:t>
            </w:r>
            <w:r>
              <w:rPr>
                <w:sz w:val="16"/>
              </w:rPr>
              <w:t>有终态尝试任务数</w:t>
            </w:r>
          </w:p>
        </w:tc>
        <w:tc>
          <w:tcPr>
            <w:tcW w:w="42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9C36A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逻辑任务与真实调用必须分表</w:t>
            </w:r>
          </w:p>
        </w:tc>
      </w:tr>
      <w:tr w:rsidR="001F4D5F" w14:paraId="23437B07" w14:textId="77777777">
        <w:trPr>
          <w:cantSplit/>
        </w:trPr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B14C0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lastRenderedPageBreak/>
              <w:t>低置信度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7EAA2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当前版本任一关键页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字段低于任务保存的阈值快照</w:t>
            </w:r>
          </w:p>
        </w:tc>
        <w:tc>
          <w:tcPr>
            <w:tcW w:w="42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11D73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保存阈值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模型快照，不能用后来配置重算历史结论</w:t>
            </w:r>
          </w:p>
        </w:tc>
      </w:tr>
      <w:tr w:rsidR="001F4D5F" w14:paraId="45B08329" w14:textId="77777777">
        <w:trPr>
          <w:cantSplit/>
        </w:trPr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D3827F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平均</w:t>
            </w:r>
            <w:r>
              <w:rPr>
                <w:sz w:val="16"/>
              </w:rPr>
              <w:t xml:space="preserve">/P95 </w:t>
            </w:r>
            <w:r>
              <w:rPr>
                <w:sz w:val="16"/>
              </w:rPr>
              <w:t>耗时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242DD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成功调用尝试的</w:t>
            </w:r>
            <w:r>
              <w:rPr>
                <w:sz w:val="16"/>
              </w:rPr>
              <w:t xml:space="preserve"> cost_ms</w:t>
            </w:r>
          </w:p>
        </w:tc>
        <w:tc>
          <w:tcPr>
            <w:tcW w:w="42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BF485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显示引擎、模型、时间范围和数据截止时间</w:t>
            </w:r>
          </w:p>
        </w:tc>
      </w:tr>
    </w:tbl>
    <w:p w14:paraId="1FA48481" w14:textId="77777777" w:rsidR="001F4D5F" w:rsidRDefault="001F4D5F">
      <w:pPr>
        <w:spacing w:after="40"/>
      </w:pPr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650"/>
        <w:gridCol w:w="3500"/>
        <w:gridCol w:w="4210"/>
      </w:tblGrid>
      <w:tr w:rsidR="001F4D5F" w14:paraId="6EEFB250" w14:textId="77777777">
        <w:trPr>
          <w:cantSplit/>
          <w:tblHeader/>
        </w:trPr>
        <w:tc>
          <w:tcPr>
            <w:tcW w:w="16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BFCB8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指标</w:t>
            </w:r>
            <w:r>
              <w:rPr>
                <w:b/>
                <w:sz w:val="16"/>
              </w:rPr>
              <w:t xml:space="preserve"> / </w:t>
            </w:r>
            <w:r>
              <w:rPr>
                <w:b/>
                <w:sz w:val="16"/>
              </w:rPr>
              <w:t>动作（续）</w:t>
            </w:r>
          </w:p>
        </w:tc>
        <w:tc>
          <w:tcPr>
            <w:tcW w:w="3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9AC6A3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口径或接口</w:t>
            </w:r>
          </w:p>
        </w:tc>
        <w:tc>
          <w:tcPr>
            <w:tcW w:w="421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C2F9A3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控制要求</w:t>
            </w:r>
          </w:p>
        </w:tc>
      </w:tr>
      <w:tr w:rsidR="001F4D5F" w14:paraId="08AE52F2" w14:textId="77777777">
        <w:trPr>
          <w:cantSplit/>
        </w:trPr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89308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总览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趋势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失败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D905F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GET /workbench/ocr/overview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trend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failures</w:t>
            </w:r>
          </w:p>
        </w:tc>
        <w:tc>
          <w:tcPr>
            <w:tcW w:w="42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846BB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统一筛选对象；后端强制注入数据范围</w:t>
            </w:r>
          </w:p>
        </w:tc>
      </w:tr>
      <w:tr w:rsidR="001F4D5F" w14:paraId="4D0683E2" w14:textId="77777777">
        <w:trPr>
          <w:cantSplit/>
        </w:trPr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0CDAE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任务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批次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引擎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F55CA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GET /workbench/ocr/tasks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batches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engines</w:t>
            </w:r>
          </w:p>
        </w:tc>
        <w:tc>
          <w:tcPr>
            <w:tcW w:w="42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B0E75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不返回服务器物理路径、密钥或完整端点配置</w:t>
            </w:r>
          </w:p>
        </w:tc>
      </w:tr>
      <w:tr w:rsidR="001F4D5F" w14:paraId="1415D5A6" w14:textId="77777777">
        <w:trPr>
          <w:cantSplit/>
        </w:trPr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E45CD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重试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重新识别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894FF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POST /ocr/tasks/{id}/retry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re-recognize</w:t>
            </w:r>
          </w:p>
        </w:tc>
        <w:tc>
          <w:tcPr>
            <w:tcW w:w="42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8FE70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重试幂等；重新识别创建新</w:t>
            </w:r>
            <w:r>
              <w:rPr>
                <w:sz w:val="16"/>
              </w:rPr>
              <w:t xml:space="preserve"> task_version</w:t>
            </w:r>
            <w:r>
              <w:rPr>
                <w:sz w:val="16"/>
              </w:rPr>
              <w:t>，不覆盖历史</w:t>
            </w:r>
          </w:p>
        </w:tc>
      </w:tr>
      <w:tr w:rsidR="001F4D5F" w14:paraId="4CD174ED" w14:textId="77777777">
        <w:trPr>
          <w:cantSplit/>
        </w:trPr>
        <w:tc>
          <w:tcPr>
            <w:tcW w:w="16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1F54F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认领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分派</w:t>
            </w:r>
          </w:p>
        </w:tc>
        <w:tc>
          <w:tcPr>
            <w:tcW w:w="3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C8D6C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POST /review/tasks/{id}/claim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assign</w:t>
            </w:r>
          </w:p>
        </w:tc>
        <w:tc>
          <w:tcPr>
            <w:tcW w:w="42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A4B25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 xml:space="preserve">version </w:t>
            </w:r>
            <w:r>
              <w:rPr>
                <w:sz w:val="16"/>
              </w:rPr>
              <w:t>乐观锁；校验接收人状态、部门范围和任务能力</w:t>
            </w:r>
          </w:p>
        </w:tc>
      </w:tr>
    </w:tbl>
    <w:p w14:paraId="1A7F8191" w14:textId="77777777" w:rsidR="001F4D5F" w:rsidRDefault="001F4D5F">
      <w:pPr>
        <w:spacing w:after="40"/>
      </w:pPr>
    </w:p>
    <w:p w14:paraId="289A4682" w14:textId="77777777" w:rsidR="001F4D5F" w:rsidRDefault="005A5BFB">
      <w:pPr>
        <w:pStyle w:val="31"/>
      </w:pPr>
      <w:bookmarkStart w:id="61" w:name="_Toc238463246"/>
      <w:r>
        <w:rPr>
          <w:rFonts w:ascii="Calibri" w:eastAsia="微软雅黑" w:hAnsi="Calibri"/>
        </w:rPr>
        <w:t xml:space="preserve">12.4.3 OCR </w:t>
      </w:r>
      <w:r>
        <w:rPr>
          <w:rFonts w:ascii="Calibri" w:eastAsia="微软雅黑" w:hAnsi="Calibri"/>
        </w:rPr>
        <w:t>处理链路</w:t>
      </w:r>
      <w:bookmarkEnd w:id="61"/>
    </w:p>
    <w:p w14:paraId="418FB0DC" w14:textId="77777777" w:rsidR="001F4D5F" w:rsidRDefault="005A5BFB">
      <w:pPr>
        <w:pStyle w:val="a"/>
        <w:numPr>
          <w:ilvl w:val="0"/>
          <w:numId w:val="10"/>
        </w:numPr>
      </w:pPr>
      <w:r>
        <w:t>目录</w:t>
      </w:r>
      <w:r>
        <w:t xml:space="preserve">/NAS </w:t>
      </w:r>
      <w:r>
        <w:t>采集或网页显式上传产生批次；网页端上传文件内容，不能提交本机路径让服务端读取。</w:t>
      </w:r>
    </w:p>
    <w:p w14:paraId="4080B446" w14:textId="77777777" w:rsidR="001F4D5F" w:rsidRDefault="005A5BFB">
      <w:pPr>
        <w:pStyle w:val="a"/>
        <w:numPr>
          <w:ilvl w:val="0"/>
          <w:numId w:val="10"/>
        </w:numPr>
      </w:pPr>
      <w:r>
        <w:t>校验扩展名、文件魔数、大小和页数；</w:t>
      </w:r>
      <w:r>
        <w:t xml:space="preserve">ZIP </w:t>
      </w:r>
      <w:r>
        <w:t>输入防路径穿越、压缩炸弹和超量文件。</w:t>
      </w:r>
    </w:p>
    <w:p w14:paraId="2490BECB" w14:textId="77777777" w:rsidR="001F4D5F" w:rsidRDefault="005A5BFB">
      <w:pPr>
        <w:pStyle w:val="a"/>
        <w:numPr>
          <w:ilvl w:val="0"/>
          <w:numId w:val="10"/>
        </w:numPr>
      </w:pPr>
      <w:r>
        <w:t>文件先安全入库并复核</w:t>
      </w:r>
      <w:r>
        <w:t xml:space="preserve"> SHA-256</w:t>
      </w:r>
      <w:r>
        <w:t>，再以唯一</w:t>
      </w:r>
      <w:r>
        <w:t xml:space="preserve"> request_id </w:t>
      </w:r>
      <w:r>
        <w:t>创建</w:t>
      </w:r>
      <w:r>
        <w:t xml:space="preserve"> biz_ocr_task</w:t>
      </w:r>
      <w:r>
        <w:t>；消费者以</w:t>
      </w:r>
      <w:r>
        <w:t xml:space="preserve"> status + version </w:t>
      </w:r>
      <w:r>
        <w:t>抢占。</w:t>
      </w:r>
    </w:p>
    <w:p w14:paraId="5FF431A9" w14:textId="77777777" w:rsidR="001F4D5F" w:rsidRDefault="005A5BFB">
      <w:pPr>
        <w:pStyle w:val="a"/>
        <w:numPr>
          <w:ilvl w:val="0"/>
          <w:numId w:val="10"/>
        </w:numPr>
      </w:pPr>
      <w:r>
        <w:t>每次引擎调用追加</w:t>
      </w:r>
      <w:r>
        <w:t xml:space="preserve"> biz_ocr_task_attempt</w:t>
      </w:r>
      <w:r>
        <w:t>；成功后按</w:t>
      </w:r>
      <w:r>
        <w:t xml:space="preserve"> page_no </w:t>
      </w:r>
      <w:r>
        <w:t>写新的</w:t>
      </w:r>
      <w:r>
        <w:t xml:space="preserve"> biz_recognition_page </w:t>
      </w:r>
      <w:r>
        <w:t>版本并切换当前版本。</w:t>
      </w:r>
    </w:p>
    <w:p w14:paraId="3621F7E9" w14:textId="77777777" w:rsidR="001F4D5F" w:rsidRDefault="005A5BFB">
      <w:pPr>
        <w:pStyle w:val="a"/>
        <w:numPr>
          <w:ilvl w:val="0"/>
          <w:numId w:val="10"/>
        </w:numPr>
      </w:pPr>
      <w:r>
        <w:t>低置信度、字段冲突、未知页或重试耗尽生成异常和复核任务；人工修正不修改</w:t>
      </w:r>
      <w:r>
        <w:t xml:space="preserve"> OCR </w:t>
      </w:r>
      <w:r>
        <w:t>原始证据。</w:t>
      </w:r>
    </w:p>
    <w:p w14:paraId="5030857A" w14:textId="77777777" w:rsidR="001F4D5F" w:rsidRDefault="005A5BFB">
      <w:pPr>
        <w:pStyle w:val="1"/>
      </w:pPr>
      <w:bookmarkStart w:id="62" w:name="_Toc238463247"/>
      <w:r>
        <w:t xml:space="preserve">13. </w:t>
      </w:r>
      <w:r>
        <w:t>数据模型设计</w:t>
      </w:r>
      <w:bookmarkEnd w:id="62"/>
    </w:p>
    <w:p w14:paraId="707D7F5F" w14:textId="77777777" w:rsidR="001F4D5F" w:rsidRDefault="005A5BFB">
      <w:pPr>
        <w:pStyle w:val="21"/>
      </w:pPr>
      <w:bookmarkStart w:id="63" w:name="_Toc238463248"/>
      <w:r>
        <w:t xml:space="preserve">13.1 </w:t>
      </w:r>
      <w:r>
        <w:t>核心实体</w:t>
      </w:r>
      <w:bookmarkEnd w:id="63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920"/>
        <w:gridCol w:w="2520"/>
        <w:gridCol w:w="4920"/>
      </w:tblGrid>
      <w:tr w:rsidR="001F4D5F" w14:paraId="68645D35" w14:textId="77777777">
        <w:trPr>
          <w:cantSplit/>
          <w:tblHeader/>
        </w:trPr>
        <w:tc>
          <w:tcPr>
            <w:tcW w:w="19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487D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实体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A952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用途</w:t>
            </w:r>
          </w:p>
        </w:tc>
        <w:tc>
          <w:tcPr>
            <w:tcW w:w="49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D7452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6"/>
              </w:rPr>
              <w:t>关键字段（建议）</w:t>
            </w:r>
          </w:p>
        </w:tc>
      </w:tr>
      <w:tr w:rsidR="001F4D5F" w14:paraId="07E8EA6F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97FD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collection_source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BA7AA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采集源配置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0E2E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name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root_path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processed_path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department_id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scan_policy</w:t>
            </w:r>
          </w:p>
        </w:tc>
      </w:tr>
      <w:tr w:rsidR="001F4D5F" w14:paraId="65D088C2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5136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lastRenderedPageBreak/>
              <w:t>collection_batch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3087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扫描批次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6F73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batch_no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original_folder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file_count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started_at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completed_at</w:t>
            </w:r>
          </w:p>
        </w:tc>
      </w:tr>
      <w:tr w:rsidR="001F4D5F" w14:paraId="67DA32FD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6F98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source_file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CA07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不可变原始文件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1DAC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batch_id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relative_path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natural_order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sha256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size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storage_key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ingest_status</w:t>
            </w:r>
          </w:p>
        </w:tc>
      </w:tr>
      <w:tr w:rsidR="001F4D5F" w14:paraId="22FCF723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F624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recognition_page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A1EF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页面分类与</w:t>
            </w:r>
            <w:r>
              <w:rPr>
                <w:sz w:val="16"/>
              </w:rPr>
              <w:t xml:space="preserve"> OCR </w:t>
            </w:r>
            <w:r>
              <w:rPr>
                <w:sz w:val="16"/>
              </w:rPr>
              <w:t>版本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4C60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file_id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page_type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confidence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raw_result_key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normalized_json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model_version</w:t>
            </w:r>
          </w:p>
        </w:tc>
      </w:tr>
      <w:tr w:rsidR="001F4D5F" w14:paraId="09686CEB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C1A5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voucher_candidate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EBF2B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自动分组候选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A17F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batch_id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sequence_no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master_page_id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provisional_no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flags</w:t>
            </w:r>
          </w:p>
        </w:tc>
      </w:tr>
      <w:tr w:rsidR="001F4D5F" w14:paraId="6D2939A2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1684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voucher_candidate_page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80B3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候选页面关系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1616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candidate_id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page_id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page_order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role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included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boundary_source</w:t>
            </w:r>
          </w:p>
        </w:tc>
      </w:tr>
      <w:tr w:rsidR="001F4D5F" w14:paraId="20907CDD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EE6A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duplicate_case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4E5F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重复检查案件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61A2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candidate_id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matched_archive_id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match_type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score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evidence_json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decision</w:t>
            </w:r>
          </w:p>
        </w:tc>
      </w:tr>
      <w:tr w:rsidR="001F4D5F" w14:paraId="37E0FCB4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2EB2C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exception_record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4DC5E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结构化异常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AC69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object_type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object_id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severity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assignee_id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details_json</w:t>
            </w:r>
          </w:p>
        </w:tc>
      </w:tr>
      <w:tr w:rsidR="001F4D5F" w14:paraId="506174A3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66F2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voucher_archive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3EC8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凭证档案主记录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7BF0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business_key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voucher_no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period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amounts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department_id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current_version_id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</w:p>
        </w:tc>
      </w:tr>
      <w:tr w:rsidR="001F4D5F" w14:paraId="3750C554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71DF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invoice_archive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15DFE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发票档案主记录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94EA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invoice_code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invoice_no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date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amount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tax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seller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buyer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status</w:t>
            </w:r>
          </w:p>
        </w:tc>
      </w:tr>
      <w:tr w:rsidR="001F4D5F" w14:paraId="26F50FC3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E5C8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archive_file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0153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档案与原件关联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9490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archive_type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archive_id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file_id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file_role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display_order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source_candidate_id</w:t>
            </w:r>
          </w:p>
        </w:tc>
      </w:tr>
      <w:tr w:rsidR="001F4D5F" w14:paraId="33ADCB2B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6F34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archive_version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DCAE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档案版本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E14A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archive_type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archive_id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version_no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snapshot_json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change_reason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approved_by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effective</w:t>
            </w:r>
          </w:p>
        </w:tc>
      </w:tr>
      <w:tr w:rsidR="001F4D5F" w14:paraId="4A8F31BF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110E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workflow_history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1729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流程轨迹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C47E6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object_type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object_id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from_status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to_status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actor_id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reason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created_at</w:t>
            </w:r>
          </w:p>
        </w:tc>
      </w:tr>
      <w:tr w:rsidR="001F4D5F" w14:paraId="2BCCA423" w14:textId="77777777">
        <w:trPr>
          <w:cantSplit/>
        </w:trPr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5B81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operation_audit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4C03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操作审计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BFB82" w14:textId="77777777" w:rsidR="001F4D5F" w:rsidRDefault="005A5BFB">
            <w:pPr>
              <w:spacing w:after="0" w:line="252" w:lineRule="auto"/>
            </w:pPr>
            <w:r>
              <w:rPr>
                <w:sz w:val="16"/>
              </w:rPr>
              <w:t>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actor_id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action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object_type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object_id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before_json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after_json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ip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trace_id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created_at</w:t>
            </w:r>
          </w:p>
        </w:tc>
      </w:tr>
    </w:tbl>
    <w:p w14:paraId="64C19A7F" w14:textId="77777777" w:rsidR="001F4D5F" w:rsidRDefault="001F4D5F">
      <w:pPr>
        <w:spacing w:after="0"/>
      </w:pPr>
    </w:p>
    <w:p w14:paraId="7250D46C" w14:textId="77777777" w:rsidR="001F4D5F" w:rsidRDefault="005A5BFB">
      <w:pPr>
        <w:pStyle w:val="21"/>
      </w:pPr>
      <w:bookmarkStart w:id="64" w:name="_Toc238463249"/>
      <w:r>
        <w:t xml:space="preserve">13.2 </w:t>
      </w:r>
      <w:r>
        <w:t>关系说明</w:t>
      </w:r>
      <w:bookmarkEnd w:id="64"/>
    </w:p>
    <w:p w14:paraId="21F22EB8" w14:textId="77777777" w:rsidR="001F4D5F" w:rsidRDefault="005A5BFB">
      <w:pPr>
        <w:pStyle w:val="a0"/>
      </w:pPr>
      <w:r>
        <w:t>一个</w:t>
      </w:r>
      <w:r>
        <w:t xml:space="preserve"> collection_source </w:t>
      </w:r>
      <w:r>
        <w:t>可产生多个</w:t>
      </w:r>
      <w:r>
        <w:t xml:space="preserve"> collection_batch</w:t>
      </w:r>
      <w:r>
        <w:t>；一个批次包含多个</w:t>
      </w:r>
      <w:r>
        <w:t xml:space="preserve"> source_file</w:t>
      </w:r>
      <w:r>
        <w:t>。</w:t>
      </w:r>
    </w:p>
    <w:p w14:paraId="62F70981" w14:textId="77777777" w:rsidR="001F4D5F" w:rsidRDefault="005A5BFB">
      <w:pPr>
        <w:pStyle w:val="a0"/>
      </w:pPr>
      <w:r>
        <w:t>一个</w:t>
      </w:r>
      <w:r>
        <w:t xml:space="preserve"> source_file </w:t>
      </w:r>
      <w:r>
        <w:t>对应一个或多个</w:t>
      </w:r>
      <w:r>
        <w:t xml:space="preserve"> recognition_page </w:t>
      </w:r>
      <w:r>
        <w:t>版本，以支持重新识别。</w:t>
      </w:r>
    </w:p>
    <w:p w14:paraId="3A3490B3" w14:textId="77777777" w:rsidR="001F4D5F" w:rsidRDefault="005A5BFB">
      <w:pPr>
        <w:pStyle w:val="a0"/>
      </w:pPr>
      <w:r>
        <w:t xml:space="preserve">voucher_candidate </w:t>
      </w:r>
      <w:r>
        <w:t>与</w:t>
      </w:r>
      <w:r>
        <w:t xml:space="preserve"> recognition_page </w:t>
      </w:r>
      <w:r>
        <w:t>为多对多顺序关系，通过</w:t>
      </w:r>
      <w:r>
        <w:t xml:space="preserve"> voucher_candidate_page </w:t>
      </w:r>
      <w:r>
        <w:t>保留页面角色和边界依据。</w:t>
      </w:r>
    </w:p>
    <w:p w14:paraId="0DA00004" w14:textId="77777777" w:rsidR="001F4D5F" w:rsidRDefault="005A5BFB">
      <w:pPr>
        <w:pStyle w:val="a0"/>
      </w:pPr>
      <w:r>
        <w:lastRenderedPageBreak/>
        <w:t>正式凭证档案通过</w:t>
      </w:r>
      <w:r>
        <w:t xml:space="preserve"> archive_file </w:t>
      </w:r>
      <w:r>
        <w:t>关联凭证页、发票、附件和重复证据；原始文件可被逻辑引用，但不可被覆盖。</w:t>
      </w:r>
    </w:p>
    <w:p w14:paraId="4E2D5CE3" w14:textId="77777777" w:rsidR="001F4D5F" w:rsidRDefault="005A5BFB">
      <w:pPr>
        <w:pStyle w:val="a0"/>
      </w:pPr>
      <w:r>
        <w:t xml:space="preserve">archive_version </w:t>
      </w:r>
      <w:r>
        <w:t>保存业务快照；</w:t>
      </w:r>
      <w:r>
        <w:t xml:space="preserve">operation_audit </w:t>
      </w:r>
      <w:r>
        <w:t>保存动作证据；</w:t>
      </w:r>
      <w:r>
        <w:t xml:space="preserve">workflow_history </w:t>
      </w:r>
      <w:r>
        <w:t>保存状态变更，三者职责分离。</w:t>
      </w:r>
    </w:p>
    <w:p w14:paraId="3D515C96" w14:textId="77777777" w:rsidR="001F4D5F" w:rsidRDefault="005A5BFB">
      <w:pPr>
        <w:pStyle w:val="21"/>
      </w:pPr>
      <w:bookmarkStart w:id="65" w:name="_Toc238463250"/>
      <w:r>
        <w:t xml:space="preserve">13.3 </w:t>
      </w:r>
      <w:r>
        <w:t>索引与约束建议</w:t>
      </w:r>
      <w:bookmarkEnd w:id="65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1F4D5F" w14:paraId="15D710AD" w14:textId="77777777">
        <w:trPr>
          <w:cantSplit/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9C473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对象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6771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建议</w:t>
            </w:r>
          </w:p>
        </w:tc>
      </w:tr>
      <w:tr w:rsidR="001F4D5F" w14:paraId="4ABC1FD4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804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业务唯一键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364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在组织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账套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年度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期间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凭证类型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凭证号范围建立受状态约束的唯一性或重复检测索引；不要直接拒绝采集。</w:t>
            </w:r>
          </w:p>
        </w:tc>
      </w:tr>
      <w:tr w:rsidR="001F4D5F" w14:paraId="58A7E11E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E04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文件摘要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02F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source_file.sha256 </w:t>
            </w:r>
            <w:r>
              <w:rPr>
                <w:sz w:val="18"/>
              </w:rPr>
              <w:t>建索引；跨批次快速检测完全相同文件。</w:t>
            </w:r>
          </w:p>
        </w:tc>
      </w:tr>
      <w:tr w:rsidR="001F4D5F" w14:paraId="2E5963B8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289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任务查询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24B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批次状态、候选状态、异常状态、负责人、部门、创建时间建立组合索引。</w:t>
            </w:r>
          </w:p>
        </w:tc>
      </w:tr>
      <w:tr w:rsidR="001F4D5F" w14:paraId="1E31274B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437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档案检索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F9D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期间、凭证号、日期、金额、部门、状态、当前版本建立组合索引。</w:t>
            </w:r>
          </w:p>
        </w:tc>
      </w:tr>
      <w:tr w:rsidR="001F4D5F" w14:paraId="79F1603E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2ED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审计检索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58E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actor_id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object_type/object_id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action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created_at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trace_id </w:t>
            </w:r>
            <w:r>
              <w:rPr>
                <w:sz w:val="18"/>
              </w:rPr>
              <w:t>建索引并配置分区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归档策略。</w:t>
            </w:r>
          </w:p>
        </w:tc>
      </w:tr>
    </w:tbl>
    <w:p w14:paraId="3C0631EB" w14:textId="77777777" w:rsidR="001F4D5F" w:rsidRDefault="001F4D5F">
      <w:pPr>
        <w:spacing w:after="0"/>
      </w:pPr>
    </w:p>
    <w:p w14:paraId="54B5E6E7" w14:textId="77777777" w:rsidR="001F4D5F" w:rsidRDefault="005A5BFB">
      <w:pPr>
        <w:pStyle w:val="21"/>
      </w:pPr>
      <w:bookmarkStart w:id="66" w:name="_Toc238463251"/>
      <w:r>
        <w:rPr>
          <w:rFonts w:ascii="Calibri" w:eastAsia="微软雅黑" w:hAnsi="Calibri"/>
        </w:rPr>
        <w:t xml:space="preserve">13.4 </w:t>
      </w:r>
      <w:r>
        <w:rPr>
          <w:rFonts w:ascii="Calibri" w:eastAsia="微软雅黑" w:hAnsi="Calibri"/>
        </w:rPr>
        <w:t>用户管理表设计（</w:t>
      </w:r>
      <w:r>
        <w:rPr>
          <w:rFonts w:ascii="Calibri" w:eastAsia="微软雅黑" w:hAnsi="Calibri"/>
        </w:rPr>
        <w:t xml:space="preserve">V1.2 </w:t>
      </w:r>
      <w:r>
        <w:rPr>
          <w:rFonts w:ascii="Calibri" w:eastAsia="微软雅黑" w:hAnsi="Calibri"/>
        </w:rPr>
        <w:t>增补）</w:t>
      </w:r>
      <w:bookmarkEnd w:id="66"/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550"/>
        <w:gridCol w:w="1850"/>
        <w:gridCol w:w="5960"/>
      </w:tblGrid>
      <w:tr w:rsidR="001F4D5F" w14:paraId="67D80996" w14:textId="77777777">
        <w:trPr>
          <w:cantSplit/>
          <w:tblHeader/>
        </w:trPr>
        <w:tc>
          <w:tcPr>
            <w:tcW w:w="15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80049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表</w:t>
            </w:r>
          </w:p>
        </w:tc>
        <w:tc>
          <w:tcPr>
            <w:tcW w:w="185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DFDE96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状态</w:t>
            </w:r>
          </w:p>
        </w:tc>
        <w:tc>
          <w:tcPr>
            <w:tcW w:w="596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B1A2D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5"/>
              </w:rPr>
              <w:t>关键字段与约束</w:t>
            </w:r>
          </w:p>
        </w:tc>
      </w:tr>
      <w:tr w:rsidR="001F4D5F" w14:paraId="7CC734EE" w14:textId="77777777">
        <w:trPr>
          <w:cantSplit/>
        </w:trPr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4A624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sys_user</w:t>
            </w:r>
          </w:p>
        </w:tc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6AD6F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已有，需迁移</w:t>
            </w:r>
          </w:p>
        </w:tc>
        <w:tc>
          <w:tcPr>
            <w:tcW w:w="5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86CEB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新增</w:t>
            </w:r>
            <w:r>
              <w:rPr>
                <w:sz w:val="15"/>
              </w:rPr>
              <w:t xml:space="preserve"> dept_id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must_change_password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password_updated_time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failed_login_count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lock_until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last_login_time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version</w:t>
            </w:r>
            <w:r>
              <w:rPr>
                <w:sz w:val="15"/>
              </w:rPr>
              <w:t>；索引</w:t>
            </w:r>
            <w:r>
              <w:rPr>
                <w:sz w:val="15"/>
              </w:rPr>
              <w:t xml:space="preserve"> (dept_id,status,del_flag)</w:t>
            </w:r>
          </w:p>
        </w:tc>
      </w:tr>
      <w:tr w:rsidR="001F4D5F" w14:paraId="79D75D82" w14:textId="77777777">
        <w:trPr>
          <w:cantSplit/>
        </w:trPr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468C32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sys_role</w:t>
            </w:r>
          </w:p>
        </w:tc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D05DA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已有，需补约束</w:t>
            </w:r>
          </w:p>
        </w:tc>
        <w:tc>
          <w:tcPr>
            <w:tcW w:w="5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62BB3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role_code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 xml:space="preserve">role_key </w:t>
            </w:r>
            <w:r>
              <w:rPr>
                <w:sz w:val="15"/>
              </w:rPr>
              <w:t>唯一；</w:t>
            </w:r>
            <w:r>
              <w:rPr>
                <w:sz w:val="15"/>
              </w:rPr>
              <w:t xml:space="preserve">data_scope </w:t>
            </w:r>
            <w:r>
              <w:rPr>
                <w:sz w:val="15"/>
              </w:rPr>
              <w:t>统一为全部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自定义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本部门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本部门及下级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本人</w:t>
            </w:r>
          </w:p>
        </w:tc>
      </w:tr>
      <w:tr w:rsidR="001F4D5F" w14:paraId="3F8E9289" w14:textId="77777777">
        <w:trPr>
          <w:cantSplit/>
        </w:trPr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B46FA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sys_user_role</w:t>
            </w:r>
          </w:p>
        </w:tc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EBD4F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已有，需补完整性</w:t>
            </w:r>
          </w:p>
        </w:tc>
        <w:tc>
          <w:tcPr>
            <w:tcW w:w="5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16D65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保留</w:t>
            </w:r>
            <w:r>
              <w:rPr>
                <w:sz w:val="15"/>
              </w:rPr>
              <w:t xml:space="preserve"> (user_id,role_id) </w:t>
            </w:r>
            <w:r>
              <w:rPr>
                <w:sz w:val="15"/>
              </w:rPr>
              <w:t>唯一；增加</w:t>
            </w:r>
            <w:r>
              <w:rPr>
                <w:sz w:val="15"/>
              </w:rPr>
              <w:t xml:space="preserve"> (role_id,user_id) </w:t>
            </w:r>
            <w:r>
              <w:rPr>
                <w:sz w:val="15"/>
              </w:rPr>
              <w:t>索引、创建审计与外键或等价引用校验</w:t>
            </w:r>
          </w:p>
        </w:tc>
      </w:tr>
      <w:tr w:rsidR="001F4D5F" w14:paraId="0DC473F9" w14:textId="77777777">
        <w:trPr>
          <w:cantSplit/>
        </w:trPr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85940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sys_dept</w:t>
            </w:r>
          </w:p>
        </w:tc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4D106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仅</w:t>
            </w:r>
            <w:r>
              <w:rPr>
                <w:sz w:val="15"/>
              </w:rPr>
              <w:t xml:space="preserve"> DDL</w:t>
            </w:r>
          </w:p>
        </w:tc>
        <w:tc>
          <w:tcPr>
            <w:tcW w:w="5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3DF26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部门树与用户归属；停用前迁移用户、批次和复核任务的数据归属</w:t>
            </w:r>
          </w:p>
        </w:tc>
      </w:tr>
      <w:tr w:rsidR="001F4D5F" w14:paraId="5AA5A70B" w14:textId="77777777">
        <w:trPr>
          <w:cantSplit/>
        </w:trPr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1CFA7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sys_role_dept</w:t>
            </w:r>
          </w:p>
        </w:tc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81C5A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新增</w:t>
            </w:r>
          </w:p>
        </w:tc>
        <w:tc>
          <w:tcPr>
            <w:tcW w:w="5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464A3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role_id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dept_id</w:t>
            </w:r>
            <w:r>
              <w:rPr>
                <w:sz w:val="15"/>
              </w:rPr>
              <w:t>；唯一</w:t>
            </w:r>
            <w:r>
              <w:rPr>
                <w:sz w:val="15"/>
              </w:rPr>
              <w:t xml:space="preserve"> (role_id,dept_id)</w:t>
            </w:r>
            <w:r>
              <w:rPr>
                <w:sz w:val="15"/>
              </w:rPr>
              <w:t>，仅承载自定义部门数据范围</w:t>
            </w:r>
          </w:p>
        </w:tc>
      </w:tr>
      <w:tr w:rsidR="001F4D5F" w14:paraId="2031222B" w14:textId="77777777">
        <w:trPr>
          <w:cantSplit/>
        </w:trPr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62511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sys_menu / sys_role_menu</w:t>
            </w:r>
          </w:p>
        </w:tc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8CF60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仅</w:t>
            </w:r>
            <w:r>
              <w:rPr>
                <w:sz w:val="15"/>
              </w:rPr>
              <w:t xml:space="preserve"> DDL</w:t>
            </w:r>
          </w:p>
        </w:tc>
        <w:tc>
          <w:tcPr>
            <w:tcW w:w="5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C85352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 xml:space="preserve">perms </w:t>
            </w:r>
            <w:r>
              <w:rPr>
                <w:sz w:val="15"/>
              </w:rPr>
              <w:t>保存稳定权限码；由</w:t>
            </w:r>
            <w:r>
              <w:rPr>
                <w:sz w:val="15"/>
              </w:rPr>
              <w:t xml:space="preserve"> Sa-Token StpInterface </w:t>
            </w:r>
            <w:r>
              <w:rPr>
                <w:sz w:val="15"/>
              </w:rPr>
              <w:t>加载；角色菜单唯一</w:t>
            </w:r>
            <w:r>
              <w:rPr>
                <w:sz w:val="15"/>
              </w:rPr>
              <w:t xml:space="preserve"> (role_id,menu_id)</w:t>
            </w:r>
          </w:p>
        </w:tc>
      </w:tr>
      <w:tr w:rsidR="001F4D5F" w14:paraId="1E2B3610" w14:textId="77777777">
        <w:trPr>
          <w:cantSplit/>
        </w:trPr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89A00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sys_login_log</w:t>
            </w:r>
          </w:p>
        </w:tc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8B0D4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新增</w:t>
            </w:r>
          </w:p>
        </w:tc>
        <w:tc>
          <w:tcPr>
            <w:tcW w:w="5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48767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用户、登录类型、</w:t>
            </w:r>
            <w:r>
              <w:rPr>
                <w:sz w:val="15"/>
              </w:rPr>
              <w:t>IP</w:t>
            </w:r>
            <w:r>
              <w:rPr>
                <w:sz w:val="15"/>
              </w:rPr>
              <w:t>、客户端、成功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失败与原因、时间；追加写，索引</w:t>
            </w:r>
            <w:r>
              <w:rPr>
                <w:sz w:val="15"/>
              </w:rPr>
              <w:t xml:space="preserve"> (user_id,login_time)</w:t>
            </w:r>
          </w:p>
        </w:tc>
      </w:tr>
      <w:tr w:rsidR="001F4D5F" w14:paraId="1AAD5C9F" w14:textId="77777777">
        <w:trPr>
          <w:cantSplit/>
        </w:trPr>
        <w:tc>
          <w:tcPr>
            <w:tcW w:w="15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5CDC3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sys_oper_log</w:t>
            </w:r>
          </w:p>
        </w:tc>
        <w:tc>
          <w:tcPr>
            <w:tcW w:w="18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3BCC3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仅</w:t>
            </w:r>
            <w:r>
              <w:rPr>
                <w:sz w:val="15"/>
              </w:rPr>
              <w:t xml:space="preserve"> DDL</w:t>
            </w:r>
            <w:r>
              <w:rPr>
                <w:sz w:val="15"/>
              </w:rPr>
              <w:t>，需扩展</w:t>
            </w:r>
          </w:p>
        </w:tc>
        <w:tc>
          <w:tcPr>
            <w:tcW w:w="5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D2F54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补</w:t>
            </w:r>
            <w:r>
              <w:rPr>
                <w:sz w:val="15"/>
              </w:rPr>
              <w:t xml:space="preserve"> request_uri/request_id/operator_id/operator_dept_id/</w:t>
            </w:r>
            <w:r>
              <w:rPr>
                <w:sz w:val="15"/>
              </w:rPr>
              <w:t>脱敏参数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结果码；密码与</w:t>
            </w:r>
            <w:r>
              <w:rPr>
                <w:sz w:val="15"/>
              </w:rPr>
              <w:t xml:space="preserve"> token </w:t>
            </w:r>
            <w:r>
              <w:rPr>
                <w:sz w:val="15"/>
              </w:rPr>
              <w:t>不入日志</w:t>
            </w:r>
          </w:p>
        </w:tc>
      </w:tr>
    </w:tbl>
    <w:p w14:paraId="07C6EE98" w14:textId="77777777" w:rsidR="001F4D5F" w:rsidRDefault="001F4D5F">
      <w:pPr>
        <w:spacing w:after="40"/>
      </w:pPr>
    </w:p>
    <w:p w14:paraId="75BC04D9" w14:textId="77777777" w:rsidR="001F4D5F" w:rsidRDefault="005A5BFB">
      <w:r>
        <w:t>迁移期</w:t>
      </w:r>
      <w:r>
        <w:t xml:space="preserve"> sys_user.user_type </w:t>
      </w:r>
      <w:r>
        <w:t>仅用于兼容当前</w:t>
      </w:r>
      <w:r>
        <w:t xml:space="preserve"> Session </w:t>
      </w:r>
      <w:r>
        <w:t>与首个管理员引导；</w:t>
      </w:r>
      <w:r>
        <w:t xml:space="preserve">RBAC </w:t>
      </w:r>
      <w:r>
        <w:t>生效后不再作为业务授权真值。软删除账号默认不允许自动复用用户名</w:t>
      </w:r>
      <w:r>
        <w:t>/</w:t>
      </w:r>
      <w:r>
        <w:t>邮箱，确需复用时走受审计的账号恢复流程。</w:t>
      </w:r>
    </w:p>
    <w:p w14:paraId="4912EB8C" w14:textId="77777777" w:rsidR="001F4D5F" w:rsidRDefault="005A5BFB">
      <w:pPr>
        <w:pStyle w:val="21"/>
      </w:pPr>
      <w:bookmarkStart w:id="67" w:name="_Toc238463252"/>
      <w:r>
        <w:rPr>
          <w:rFonts w:ascii="Calibri" w:eastAsia="微软雅黑" w:hAnsi="Calibri"/>
        </w:rPr>
        <w:t xml:space="preserve">13.5 OCR </w:t>
      </w:r>
      <w:r>
        <w:rPr>
          <w:rFonts w:ascii="Calibri" w:eastAsia="微软雅黑" w:hAnsi="Calibri"/>
        </w:rPr>
        <w:t>工作台表设计（</w:t>
      </w:r>
      <w:r>
        <w:rPr>
          <w:rFonts w:ascii="Calibri" w:eastAsia="微软雅黑" w:hAnsi="Calibri"/>
        </w:rPr>
        <w:t xml:space="preserve">V1.2 </w:t>
      </w:r>
      <w:r>
        <w:rPr>
          <w:rFonts w:ascii="Calibri" w:eastAsia="微软雅黑" w:hAnsi="Calibri"/>
        </w:rPr>
        <w:t>增补）</w:t>
      </w:r>
      <w:bookmarkEnd w:id="67"/>
    </w:p>
    <w:tbl>
      <w:tblPr>
        <w:tblStyle w:val="af4"/>
        <w:tblW w:w="9360" w:type="dxa"/>
        <w:tblLayout w:type="fixed"/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1F4D5F" w14:paraId="42DEDF92" w14:textId="77777777">
        <w:trPr>
          <w:cantSplit/>
          <w:tblHeader/>
        </w:trPr>
        <w:tc>
          <w:tcPr>
            <w:tcW w:w="150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3374B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4"/>
              </w:rPr>
              <w:t>表</w:t>
            </w:r>
          </w:p>
        </w:tc>
        <w:tc>
          <w:tcPr>
            <w:tcW w:w="393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D257E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4"/>
              </w:rPr>
              <w:t>关键字段</w:t>
            </w:r>
          </w:p>
        </w:tc>
        <w:tc>
          <w:tcPr>
            <w:tcW w:w="3930" w:type="dxa"/>
            <w:shd w:val="clear" w:color="auto" w:fill="F2F4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42651" w14:textId="77777777" w:rsidR="001F4D5F" w:rsidRDefault="005A5BFB">
            <w:pPr>
              <w:spacing w:after="0" w:line="259" w:lineRule="auto"/>
              <w:jc w:val="center"/>
            </w:pPr>
            <w:r>
              <w:rPr>
                <w:b/>
                <w:sz w:val="14"/>
              </w:rPr>
              <w:t>关键约束</w:t>
            </w:r>
            <w:r>
              <w:rPr>
                <w:b/>
                <w:sz w:val="14"/>
              </w:rPr>
              <w:t xml:space="preserve"> / </w:t>
            </w:r>
            <w:r>
              <w:rPr>
                <w:b/>
                <w:sz w:val="14"/>
              </w:rPr>
              <w:t>用途</w:t>
            </w:r>
          </w:p>
        </w:tc>
      </w:tr>
      <w:tr w:rsidR="001F4D5F" w14:paraId="4AC49A36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3BE53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sys_ocr_engine_config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971A3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engine_code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provider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model_version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endpoint_ref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secret_ref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enabled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timeout/max_retry</w:t>
            </w:r>
            <w:r>
              <w:rPr>
                <w:sz w:val="14"/>
              </w:rPr>
              <w:t>、阈值、</w:t>
            </w:r>
            <w:r>
              <w:rPr>
                <w:sz w:val="14"/>
              </w:rPr>
              <w:t>health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version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93AE0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 xml:space="preserve">engine_code </w:t>
            </w:r>
            <w:r>
              <w:rPr>
                <w:sz w:val="14"/>
              </w:rPr>
              <w:t>唯一；密钥只存引用；配置修改审计</w:t>
            </w:r>
          </w:p>
        </w:tc>
      </w:tr>
      <w:tr w:rsidR="001F4D5F" w14:paraId="28A53D67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CE69A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biz_collection_batch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78BBE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batch_no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source/input</w:t>
            </w:r>
            <w:r>
              <w:rPr>
                <w:sz w:val="14"/>
              </w:rPr>
              <w:t>、组织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账套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部门、状态、阶段计数、</w:t>
            </w:r>
            <w:r>
              <w:rPr>
                <w:sz w:val="14"/>
              </w:rPr>
              <w:t>manifest</w:t>
            </w:r>
            <w:r>
              <w:rPr>
                <w:sz w:val="14"/>
              </w:rPr>
              <w:t>、起止时间、</w:t>
            </w:r>
            <w:r>
              <w:rPr>
                <w:sz w:val="14"/>
              </w:rPr>
              <w:t>version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8E426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 xml:space="preserve">batch_no </w:t>
            </w:r>
            <w:r>
              <w:rPr>
                <w:sz w:val="14"/>
              </w:rPr>
              <w:t>唯一；索引</w:t>
            </w:r>
            <w:r>
              <w:rPr>
                <w:sz w:val="14"/>
              </w:rPr>
              <w:t xml:space="preserve"> (dept_id,status,create_time)</w:t>
            </w:r>
            <w:r>
              <w:rPr>
                <w:sz w:val="14"/>
              </w:rPr>
              <w:t>；计数为可校准快照</w:t>
            </w:r>
          </w:p>
        </w:tc>
      </w:tr>
      <w:tr w:rsidR="001F4D5F" w14:paraId="42D24FC6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169B7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biz_source_file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16E65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batch</w:t>
            </w:r>
            <w:r>
              <w:rPr>
                <w:sz w:val="14"/>
              </w:rPr>
              <w:t>、相对路径、自然顺序、</w:t>
            </w:r>
            <w:r>
              <w:rPr>
                <w:sz w:val="14"/>
              </w:rPr>
              <w:t>storage_key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MIME</w:t>
            </w:r>
            <w:r>
              <w:rPr>
                <w:sz w:val="14"/>
              </w:rPr>
              <w:t>、大小、</w:t>
            </w:r>
            <w:r>
              <w:rPr>
                <w:sz w:val="14"/>
              </w:rPr>
              <w:t>SHA-256</w:t>
            </w:r>
            <w:r>
              <w:rPr>
                <w:sz w:val="14"/>
              </w:rPr>
              <w:t>、页数、</w:t>
            </w:r>
            <w:r>
              <w:rPr>
                <w:sz w:val="14"/>
              </w:rPr>
              <w:t>verify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current_recognition_version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4D52A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 xml:space="preserve">(batch_id,relative_path) </w:t>
            </w:r>
            <w:r>
              <w:rPr>
                <w:sz w:val="14"/>
              </w:rPr>
              <w:t>唯一；哈希不唯一；内容不可原位覆盖</w:t>
            </w:r>
          </w:p>
        </w:tc>
      </w:tr>
      <w:tr w:rsidR="001F4D5F" w14:paraId="02B6E62C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B3C85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biz_ocr_task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D7FC6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task/request_id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source_file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type/version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trigger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priority</w:t>
            </w:r>
            <w:r>
              <w:rPr>
                <w:sz w:val="14"/>
              </w:rPr>
              <w:t>、引擎快照、状态、重试、时间、错误、</w:t>
            </w:r>
            <w:r>
              <w:rPr>
                <w:sz w:val="14"/>
              </w:rPr>
              <w:t>version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BB760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 xml:space="preserve">task_no/request_id </w:t>
            </w:r>
            <w:r>
              <w:rPr>
                <w:sz w:val="14"/>
              </w:rPr>
              <w:t>唯一；</w:t>
            </w:r>
            <w:r>
              <w:rPr>
                <w:sz w:val="14"/>
              </w:rPr>
              <w:t xml:space="preserve">(source_file_id,task_type,task_version) </w:t>
            </w:r>
            <w:r>
              <w:rPr>
                <w:sz w:val="14"/>
              </w:rPr>
              <w:t>唯一；调度索引</w:t>
            </w:r>
          </w:p>
        </w:tc>
      </w:tr>
      <w:tr w:rsidR="001F4D5F" w14:paraId="6A134D60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8E90C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biz_ocr_task_attempt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13AA5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task_id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attempt_no</w:t>
            </w:r>
            <w:r>
              <w:rPr>
                <w:sz w:val="14"/>
              </w:rPr>
              <w:t>、引擎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模型、请求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响应引用、状态、起止、</w:t>
            </w:r>
            <w:r>
              <w:rPr>
                <w:sz w:val="14"/>
              </w:rPr>
              <w:t>cost_ms</w:t>
            </w:r>
            <w:r>
              <w:rPr>
                <w:sz w:val="14"/>
              </w:rPr>
              <w:t>、错误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388C9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 xml:space="preserve">(task_id,attempt_no) </w:t>
            </w:r>
            <w:r>
              <w:rPr>
                <w:sz w:val="14"/>
              </w:rPr>
              <w:t>唯一；追加写；支撑首次成功率、重试率、</w:t>
            </w:r>
            <w:r>
              <w:rPr>
                <w:sz w:val="14"/>
              </w:rPr>
              <w:t xml:space="preserve">P95 </w:t>
            </w:r>
            <w:r>
              <w:rPr>
                <w:sz w:val="14"/>
              </w:rPr>
              <w:t>和故障分布</w:t>
            </w:r>
          </w:p>
        </w:tc>
      </w:tr>
      <w:tr w:rsidR="001F4D5F" w14:paraId="744435E8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C4B39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biz_recognition_page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E7A08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source_file/task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recognition_version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page_no</w:t>
            </w:r>
            <w:r>
              <w:rPr>
                <w:sz w:val="14"/>
              </w:rPr>
              <w:t>、分类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置信度、凭证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发票字段、全文、坐标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原始</w:t>
            </w:r>
            <w:r>
              <w:rPr>
                <w:sz w:val="14"/>
              </w:rPr>
              <w:t xml:space="preserve"> JSON</w:t>
            </w:r>
            <w:r>
              <w:rPr>
                <w:sz w:val="14"/>
              </w:rPr>
              <w:t>、质量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C8B2E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 xml:space="preserve">(source_file_id,recognition_version,page_no) </w:t>
            </w:r>
            <w:r>
              <w:rPr>
                <w:sz w:val="14"/>
              </w:rPr>
              <w:t>唯一；当前版本由</w:t>
            </w:r>
            <w:r>
              <w:rPr>
                <w:sz w:val="14"/>
              </w:rPr>
              <w:t xml:space="preserve"> source_file </w:t>
            </w:r>
            <w:r>
              <w:rPr>
                <w:sz w:val="14"/>
              </w:rPr>
              <w:t>指针控制</w:t>
            </w:r>
          </w:p>
        </w:tc>
      </w:tr>
      <w:tr w:rsidR="001F4D5F" w14:paraId="0CDB5A0C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4E915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biz_exception_record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EC8BC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batch/task/file/version/page</w:t>
            </w:r>
            <w:r>
              <w:rPr>
                <w:sz w:val="14"/>
              </w:rPr>
              <w:t>、类型、级别、</w:t>
            </w:r>
            <w:r>
              <w:rPr>
                <w:sz w:val="14"/>
              </w:rPr>
              <w:t>evidence_json</w:t>
            </w:r>
            <w:r>
              <w:rPr>
                <w:sz w:val="14"/>
              </w:rPr>
              <w:t>、状态、解决人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时间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7A2BE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索引</w:t>
            </w:r>
            <w:r>
              <w:rPr>
                <w:sz w:val="14"/>
              </w:rPr>
              <w:t xml:space="preserve"> (status,severity,create_time)</w:t>
            </w:r>
            <w:r>
              <w:rPr>
                <w:sz w:val="14"/>
              </w:rPr>
              <w:t>；关闭异常不删除证据</w:t>
            </w:r>
          </w:p>
        </w:tc>
      </w:tr>
      <w:tr w:rsidR="001F4D5F" w14:paraId="33E4C609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A3E1F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biz_review_task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E1B34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task_no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type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target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dept/assignee/claimed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priority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status/due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decision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version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681F7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索引</w:t>
            </w:r>
            <w:r>
              <w:rPr>
                <w:sz w:val="14"/>
              </w:rPr>
              <w:t xml:space="preserve"> (assignee_id,status,due_time) </w:t>
            </w:r>
            <w:r>
              <w:rPr>
                <w:sz w:val="14"/>
              </w:rPr>
              <w:t>与</w:t>
            </w:r>
            <w:r>
              <w:rPr>
                <w:sz w:val="14"/>
              </w:rPr>
              <w:t xml:space="preserve"> (dept_id,status,create_time)</w:t>
            </w:r>
            <w:r>
              <w:rPr>
                <w:sz w:val="14"/>
              </w:rPr>
              <w:t>；活动任务生成键唯一</w:t>
            </w:r>
          </w:p>
        </w:tc>
      </w:tr>
      <w:tr w:rsidR="001F4D5F" w14:paraId="46821559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E10EC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biz_workflow_history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C1CC7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object</w:t>
            </w:r>
            <w:r>
              <w:rPr>
                <w:sz w:val="14"/>
              </w:rPr>
              <w:t>、前后状态、</w:t>
            </w:r>
            <w:r>
              <w:rPr>
                <w:sz w:val="14"/>
              </w:rPr>
              <w:t>actor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reason</w:t>
            </w:r>
            <w:r>
              <w:rPr>
                <w:sz w:val="14"/>
              </w:rPr>
              <w:t>、</w:t>
            </w:r>
            <w:r>
              <w:rPr>
                <w:sz w:val="14"/>
              </w:rPr>
              <w:t>request_id</w:t>
            </w:r>
            <w:r>
              <w:rPr>
                <w:sz w:val="14"/>
              </w:rPr>
              <w:t>、时间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8DF7A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认领、分派、重试、校正、审批、归档全部追加写</w:t>
            </w:r>
          </w:p>
        </w:tc>
      </w:tr>
      <w:tr w:rsidR="001F4D5F" w14:paraId="2896A150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9E2DC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biz_ocr_metric_daily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0B822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日期、组织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部门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采集源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引擎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模型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文档类型维度及量、成功、失败、重试、低置信度、耗时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4E29E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可选；实时聚合达不到目标时再建；维度唯一，可重算</w:t>
            </w:r>
          </w:p>
        </w:tc>
      </w:tr>
      <w:tr w:rsidR="001F4D5F" w14:paraId="62EE53DE" w14:textId="77777777">
        <w:trPr>
          <w:cantSplit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752B4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sys_notice/target/user_notice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C98A8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通知正文、全体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角色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部门</w:t>
            </w:r>
            <w:r>
              <w:rPr>
                <w:sz w:val="14"/>
              </w:rPr>
              <w:t>/</w:t>
            </w:r>
            <w:r>
              <w:rPr>
                <w:sz w:val="14"/>
              </w:rPr>
              <w:t>用户目标、用户已读回执</w:t>
            </w:r>
          </w:p>
        </w:tc>
        <w:tc>
          <w:tcPr>
            <w:tcW w:w="39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959FF" w14:textId="77777777" w:rsidR="001F4D5F" w:rsidRDefault="005A5BFB">
            <w:pPr>
              <w:spacing w:after="0" w:line="259" w:lineRule="auto"/>
            </w:pPr>
            <w:r>
              <w:rPr>
                <w:sz w:val="14"/>
              </w:rPr>
              <w:t>回执唯一</w:t>
            </w:r>
            <w:r>
              <w:rPr>
                <w:sz w:val="14"/>
              </w:rPr>
              <w:t xml:space="preserve"> (notice_id,user_id)</w:t>
            </w:r>
            <w:r>
              <w:rPr>
                <w:sz w:val="14"/>
              </w:rPr>
              <w:t>；只保存安全摘要和内部跳转</w:t>
            </w:r>
          </w:p>
        </w:tc>
      </w:tr>
    </w:tbl>
    <w:p w14:paraId="6C144962" w14:textId="77777777" w:rsidR="001F4D5F" w:rsidRDefault="001F4D5F">
      <w:pPr>
        <w:spacing w:after="40"/>
      </w:pPr>
    </w:p>
    <w:p w14:paraId="6150175B" w14:textId="77777777" w:rsidR="001F4D5F" w:rsidRDefault="005A5BFB">
      <w:pPr>
        <w:pStyle w:val="31"/>
      </w:pPr>
      <w:bookmarkStart w:id="68" w:name="_Toc238463253"/>
      <w:r>
        <w:rPr>
          <w:rFonts w:ascii="Calibri" w:eastAsia="微软雅黑" w:hAnsi="Calibri"/>
        </w:rPr>
        <w:t xml:space="preserve">13.5.1 </w:t>
      </w:r>
      <w:r>
        <w:rPr>
          <w:rFonts w:ascii="Calibri" w:eastAsia="微软雅黑" w:hAnsi="Calibri"/>
        </w:rPr>
        <w:t>状态、关系与迁移</w:t>
      </w:r>
      <w:bookmarkEnd w:id="68"/>
    </w:p>
    <w:p w14:paraId="589CE77B" w14:textId="77777777" w:rsidR="001F4D5F" w:rsidRDefault="005A5BFB">
      <w:pPr>
        <w:pStyle w:val="a0"/>
      </w:pPr>
      <w:r>
        <w:t xml:space="preserve">OCR </w:t>
      </w:r>
      <w:r>
        <w:t>逻辑任务状态：</w:t>
      </w:r>
      <w:r>
        <w:t>0</w:t>
      </w:r>
      <w:r>
        <w:t>排队、</w:t>
      </w:r>
      <w:r>
        <w:t>10</w:t>
      </w:r>
      <w:r>
        <w:t>运行中、</w:t>
      </w:r>
      <w:r>
        <w:t>20</w:t>
      </w:r>
      <w:r>
        <w:t>成功、</w:t>
      </w:r>
      <w:r>
        <w:t>30</w:t>
      </w:r>
      <w:r>
        <w:t>等待重试、</w:t>
      </w:r>
      <w:r>
        <w:t>40</w:t>
      </w:r>
      <w:r>
        <w:t>终态失败、</w:t>
      </w:r>
      <w:r>
        <w:t>50</w:t>
      </w:r>
      <w:r>
        <w:t>取消；调用尝试状态：</w:t>
      </w:r>
      <w:r>
        <w:t>0</w:t>
      </w:r>
      <w:r>
        <w:t>运行中、</w:t>
      </w:r>
      <w:r>
        <w:t>10</w:t>
      </w:r>
      <w:r>
        <w:t>成功、</w:t>
      </w:r>
      <w:r>
        <w:t>20</w:t>
      </w:r>
      <w:r>
        <w:t>失败、</w:t>
      </w:r>
      <w:r>
        <w:t>30</w:t>
      </w:r>
      <w:r>
        <w:t>超时。</w:t>
      </w:r>
    </w:p>
    <w:p w14:paraId="16694954" w14:textId="77777777" w:rsidR="001F4D5F" w:rsidRDefault="005A5BFB">
      <w:pPr>
        <w:pStyle w:val="a0"/>
      </w:pPr>
      <w:r>
        <w:t>关系为</w:t>
      </w:r>
      <w:r>
        <w:t xml:space="preserve"> collection_batch 1:N source_file 1:N ocr_task 1:N task_attempt</w:t>
      </w:r>
      <w:r>
        <w:t>；</w:t>
      </w:r>
      <w:r>
        <w:t>source_file 1:N recognition_page</w:t>
      </w:r>
      <w:r>
        <w:t>；异常和</w:t>
      </w:r>
      <w:r>
        <w:t xml:space="preserve"> review_task </w:t>
      </w:r>
      <w:r>
        <w:t>引用任务、识别页或候选。</w:t>
      </w:r>
    </w:p>
    <w:p w14:paraId="602EE7B7" w14:textId="77777777" w:rsidR="001F4D5F" w:rsidRDefault="005A5BFB">
      <w:pPr>
        <w:pStyle w:val="a0"/>
      </w:pPr>
      <w:r>
        <w:lastRenderedPageBreak/>
        <w:t>旧</w:t>
      </w:r>
      <w:r>
        <w:t xml:space="preserve"> biz_archive_file </w:t>
      </w:r>
      <w:r>
        <w:t>要求</w:t>
      </w:r>
      <w:r>
        <w:t xml:space="preserve"> archive_id </w:t>
      </w:r>
      <w:r>
        <w:t>非空且与</w:t>
      </w:r>
      <w:r>
        <w:t xml:space="preserve"> OCR </w:t>
      </w:r>
      <w:r>
        <w:t>任务级联删除，不适合先识别后归档；迁移后只读兼容，禁止长期双写。</w:t>
      </w:r>
    </w:p>
    <w:p w14:paraId="027C4D46" w14:textId="77777777" w:rsidR="001F4D5F" w:rsidRDefault="005A5BFB">
      <w:pPr>
        <w:pStyle w:val="a0"/>
      </w:pPr>
      <w:r>
        <w:t>建议迁移：</w:t>
      </w:r>
      <w:r>
        <w:t>V2_4_01__user_management_security</w:t>
      </w:r>
      <w:r>
        <w:t>、</w:t>
      </w:r>
      <w:r>
        <w:t>V2_4_02__ocr_engine_and_attempt</w:t>
      </w:r>
      <w:r>
        <w:t>、</w:t>
      </w:r>
      <w:r>
        <w:t>V2_4_03__ocr_workbench_indexes</w:t>
      </w:r>
      <w:r>
        <w:t>。</w:t>
      </w:r>
    </w:p>
    <w:p w14:paraId="75AD1838" w14:textId="77777777" w:rsidR="001F4D5F" w:rsidRDefault="005A5BFB">
      <w:pPr>
        <w:pStyle w:val="1"/>
      </w:pPr>
      <w:bookmarkStart w:id="69" w:name="_Toc238463254"/>
      <w:r>
        <w:t xml:space="preserve">14. API </w:t>
      </w:r>
      <w:r>
        <w:t>与异步任务设计</w:t>
      </w:r>
      <w:bookmarkEnd w:id="69"/>
    </w:p>
    <w:p w14:paraId="0C87197B" w14:textId="77777777" w:rsidR="001F4D5F" w:rsidRDefault="005A5BFB">
      <w:pPr>
        <w:pStyle w:val="21"/>
      </w:pPr>
      <w:bookmarkStart w:id="70" w:name="_Toc238463255"/>
      <w:r>
        <w:t xml:space="preserve">14.1 API </w:t>
      </w:r>
      <w:r>
        <w:t>分组建议</w:t>
      </w:r>
      <w:bookmarkEnd w:id="70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200"/>
        <w:gridCol w:w="3600"/>
      </w:tblGrid>
      <w:tr w:rsidR="001F4D5F" w14:paraId="16ACF152" w14:textId="77777777">
        <w:trPr>
          <w:cantSplit/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34EA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资源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B572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示例接口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B858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说明</w:t>
            </w:r>
          </w:p>
        </w:tc>
      </w:tr>
      <w:tr w:rsidR="001F4D5F" w14:paraId="17C11727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991B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认证用户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84AC4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/sys/login/doLogin|register|logout|resetPassword|changePassword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/sys/user/**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/sys/role/**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9369D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当前接口；用户管理写操作按</w:t>
            </w:r>
            <w:r>
              <w:rPr>
                <w:sz w:val="15"/>
              </w:rPr>
              <w:t xml:space="preserve"> V1.2 </w:t>
            </w:r>
            <w:r>
              <w:rPr>
                <w:sz w:val="15"/>
              </w:rPr>
              <w:t>目标逐步替换为</w:t>
            </w:r>
            <w:r>
              <w:rPr>
                <w:sz w:val="15"/>
              </w:rPr>
              <w:t xml:space="preserve"> REST + </w:t>
            </w:r>
            <w:r>
              <w:rPr>
                <w:sz w:val="15"/>
              </w:rPr>
              <w:t>权限码</w:t>
            </w:r>
          </w:p>
        </w:tc>
      </w:tr>
      <w:tr w:rsidR="001F4D5F" w14:paraId="5B011720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FF25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采集批次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0F5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/api/collection-sources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/api/batches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B7A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采集源、批次创建、进度、重试、取消</w:t>
            </w:r>
          </w:p>
        </w:tc>
      </w:tr>
      <w:tr w:rsidR="001F4D5F" w14:paraId="46EAE5CC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1811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识别复核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651E29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/ocr/tasks/**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/review/tasks/**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/collection/batch/**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310DE" w14:textId="77777777" w:rsidR="001F4D5F" w:rsidRDefault="005A5BFB">
            <w:pPr>
              <w:spacing w:after="0" w:line="259" w:lineRule="auto"/>
            </w:pPr>
            <w:r>
              <w:rPr>
                <w:sz w:val="16"/>
              </w:rPr>
              <w:t>任务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尝试、逐页结果、重识别、认领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分派、字段与边界复核</w:t>
            </w:r>
          </w:p>
        </w:tc>
      </w:tr>
      <w:tr w:rsidR="001F4D5F" w14:paraId="5153B6F2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921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重复案件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1AB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/api/duplicate-cases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348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命中证据、对比、审批与结论</w:t>
            </w:r>
          </w:p>
        </w:tc>
      </w:tr>
      <w:tr w:rsidR="001F4D5F" w14:paraId="4361187D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E3995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档案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D08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/api/vouchers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/api/invoices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/api/archive-files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/api/versions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F59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检索、详情、版本、文件预览和导出</w:t>
            </w:r>
          </w:p>
        </w:tc>
      </w:tr>
      <w:tr w:rsidR="001F4D5F" w14:paraId="16671C6A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58A2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工作台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64E44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>/workbench/ocr/overview|trend|failures|tasks|batches|engines</w:t>
            </w:r>
          </w:p>
        </w:tc>
        <w:tc>
          <w:tcPr>
            <w:tcW w:w="3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553A7" w14:textId="77777777" w:rsidR="001F4D5F" w:rsidRDefault="005A5BFB">
            <w:pPr>
              <w:spacing w:after="0" w:line="259" w:lineRule="auto"/>
            </w:pPr>
            <w:r>
              <w:rPr>
                <w:sz w:val="15"/>
              </w:rPr>
              <w:t xml:space="preserve">OCR </w:t>
            </w:r>
            <w:r>
              <w:rPr>
                <w:sz w:val="15"/>
              </w:rPr>
              <w:t>指标、趋势、失败分析、任务下钻、引擎健康与通知</w:t>
            </w:r>
          </w:p>
        </w:tc>
      </w:tr>
      <w:tr w:rsidR="001F4D5F" w14:paraId="7F9A162F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D3F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Agent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932E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/api/agent/query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/api/agent/conversations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2D7F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查询、流式响应、引用、会话历史</w:t>
            </w:r>
          </w:p>
        </w:tc>
      </w:tr>
      <w:tr w:rsidR="001F4D5F" w14:paraId="355E15AD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F9FE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审计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607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/api/audit/login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/api/audit/operations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/api/audit/agent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6AE1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按权限查询审计记录</w:t>
            </w:r>
          </w:p>
        </w:tc>
      </w:tr>
    </w:tbl>
    <w:p w14:paraId="757262D0" w14:textId="77777777" w:rsidR="001F4D5F" w:rsidRDefault="001F4D5F">
      <w:pPr>
        <w:spacing w:after="0"/>
      </w:pPr>
    </w:p>
    <w:p w14:paraId="4045C504" w14:textId="77777777" w:rsidR="001F4D5F" w:rsidRDefault="005A5BFB">
      <w:pPr>
        <w:pStyle w:val="21"/>
      </w:pPr>
      <w:bookmarkStart w:id="71" w:name="_Toc238463256"/>
      <w:r>
        <w:t xml:space="preserve">14.2 </w:t>
      </w:r>
      <w:r>
        <w:t>幂等与并发</w:t>
      </w:r>
      <w:bookmarkEnd w:id="71"/>
    </w:p>
    <w:p w14:paraId="4FA4033E" w14:textId="77777777" w:rsidR="001F4D5F" w:rsidRDefault="005A5BFB">
      <w:pPr>
        <w:pStyle w:val="a0"/>
      </w:pPr>
      <w:r>
        <w:t>批次创建使用采集源</w:t>
      </w:r>
      <w:r>
        <w:t xml:space="preserve"> + </w:t>
      </w:r>
      <w:r>
        <w:t>文件夹稳定标识或幂等键，避免重复发现生成多个活动批次。</w:t>
      </w:r>
    </w:p>
    <w:p w14:paraId="621D44BA" w14:textId="77777777" w:rsidR="001F4D5F" w:rsidRDefault="005A5BFB">
      <w:pPr>
        <w:pStyle w:val="a0"/>
      </w:pPr>
      <w:r>
        <w:t>拆分、审批和版本生效接口携带版本号</w:t>
      </w:r>
      <w:r>
        <w:t>/ETag</w:t>
      </w:r>
      <w:r>
        <w:t>，检测并发修改。</w:t>
      </w:r>
    </w:p>
    <w:p w14:paraId="17E2804B" w14:textId="77777777" w:rsidR="001F4D5F" w:rsidRDefault="005A5BFB">
      <w:pPr>
        <w:pStyle w:val="a0"/>
      </w:pPr>
      <w:r>
        <w:t>异步任务记录</w:t>
      </w:r>
      <w:r>
        <w:t xml:space="preserve"> attempt</w:t>
      </w:r>
      <w:r>
        <w:t>、</w:t>
      </w:r>
      <w:r>
        <w:t>last_error</w:t>
      </w:r>
      <w:r>
        <w:t>、</w:t>
      </w:r>
      <w:r>
        <w:t xml:space="preserve">next_retry_at </w:t>
      </w:r>
      <w:r>
        <w:t>和</w:t>
      </w:r>
      <w:r>
        <w:t xml:space="preserve"> worker </w:t>
      </w:r>
      <w:r>
        <w:t>标识，支持有限重试与人工重放。</w:t>
      </w:r>
    </w:p>
    <w:p w14:paraId="67608639" w14:textId="77777777" w:rsidR="001F4D5F" w:rsidRDefault="005A5BFB">
      <w:pPr>
        <w:pStyle w:val="a0"/>
      </w:pPr>
      <w:r>
        <w:t>文件上传采用内容摘要去重和分段</w:t>
      </w:r>
      <w:r>
        <w:t>/</w:t>
      </w:r>
      <w:r>
        <w:t>断点策略（如大文件需要），完成后再次校验。</w:t>
      </w:r>
    </w:p>
    <w:p w14:paraId="7D0A35C2" w14:textId="77777777" w:rsidR="001F4D5F" w:rsidRDefault="005A5BFB">
      <w:pPr>
        <w:pStyle w:val="21"/>
      </w:pPr>
      <w:bookmarkStart w:id="72" w:name="_Toc238463257"/>
      <w:r>
        <w:lastRenderedPageBreak/>
        <w:t xml:space="preserve">14.3 </w:t>
      </w:r>
      <w:r>
        <w:t>事件与通知</w:t>
      </w:r>
      <w:bookmarkEnd w:id="72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480"/>
        <w:gridCol w:w="5880"/>
      </w:tblGrid>
      <w:tr w:rsidR="001F4D5F" w14:paraId="0D5C37A3" w14:textId="77777777">
        <w:trPr>
          <w:cantSplit/>
          <w:tblHeader/>
        </w:trPr>
        <w:tc>
          <w:tcPr>
            <w:tcW w:w="3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59C0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事件</w:t>
            </w:r>
          </w:p>
        </w:tc>
        <w:tc>
          <w:tcPr>
            <w:tcW w:w="5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8E167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消费者</w:t>
            </w:r>
          </w:p>
        </w:tc>
      </w:tr>
      <w:tr w:rsidR="001F4D5F" w14:paraId="1842344C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F2E9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BatchFilesIngested</w:t>
            </w:r>
          </w:p>
        </w:tc>
        <w:tc>
          <w:tcPr>
            <w:tcW w:w="5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866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编排、批次进度</w:t>
            </w:r>
          </w:p>
        </w:tc>
      </w:tr>
      <w:tr w:rsidR="001F4D5F" w14:paraId="7E66704A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012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PageRecognized</w:t>
            </w:r>
          </w:p>
        </w:tc>
        <w:tc>
          <w:tcPr>
            <w:tcW w:w="5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2223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分组引擎、异常规则</w:t>
            </w:r>
          </w:p>
        </w:tc>
      </w:tr>
      <w:tr w:rsidR="001F4D5F" w14:paraId="7FA69BA9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B37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CandidateGrouped</w:t>
            </w:r>
          </w:p>
        </w:tc>
        <w:tc>
          <w:tcPr>
            <w:tcW w:w="5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4A9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一致性校验、重复引擎</w:t>
            </w:r>
          </w:p>
        </w:tc>
      </w:tr>
      <w:tr w:rsidR="001F4D5F" w14:paraId="1B8DAA20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A3C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ReviewTaskCreated</w:t>
            </w:r>
          </w:p>
        </w:tc>
        <w:tc>
          <w:tcPr>
            <w:tcW w:w="5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974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待办、通知</w:t>
            </w:r>
          </w:p>
        </w:tc>
      </w:tr>
      <w:tr w:rsidR="001F4D5F" w14:paraId="3973DE86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5DB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DuplicateCaseDecided</w:t>
            </w:r>
          </w:p>
        </w:tc>
        <w:tc>
          <w:tcPr>
            <w:tcW w:w="5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62B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档案版本服务、通知、审计</w:t>
            </w:r>
          </w:p>
        </w:tc>
      </w:tr>
      <w:tr w:rsidR="001F4D5F" w14:paraId="691F2855" w14:textId="77777777">
        <w:trPr>
          <w:cantSplit/>
        </w:trPr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7E9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ArchiveVersionActivated</w:t>
            </w:r>
          </w:p>
        </w:tc>
        <w:tc>
          <w:tcPr>
            <w:tcW w:w="5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49E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检索索引、统计、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引用</w:t>
            </w:r>
          </w:p>
        </w:tc>
      </w:tr>
    </w:tbl>
    <w:p w14:paraId="6B5B3EC9" w14:textId="77777777" w:rsidR="001F4D5F" w:rsidRDefault="001F4D5F">
      <w:pPr>
        <w:spacing w:after="0"/>
      </w:pPr>
    </w:p>
    <w:p w14:paraId="2684932A" w14:textId="77777777" w:rsidR="001F4D5F" w:rsidRDefault="005A5BFB">
      <w:pPr>
        <w:pStyle w:val="1"/>
        <w:pageBreakBefore/>
      </w:pPr>
      <w:bookmarkStart w:id="73" w:name="_Toc238463258"/>
      <w:r>
        <w:lastRenderedPageBreak/>
        <w:t xml:space="preserve">15. </w:t>
      </w:r>
      <w:r>
        <w:t>安全、审计与非功能设计</w:t>
      </w:r>
      <w:bookmarkEnd w:id="73"/>
    </w:p>
    <w:p w14:paraId="470E8CB2" w14:textId="77777777" w:rsidR="001F4D5F" w:rsidRDefault="005A5BFB">
      <w:pPr>
        <w:pStyle w:val="21"/>
      </w:pPr>
      <w:bookmarkStart w:id="74" w:name="_Toc238463259"/>
      <w:r>
        <w:t xml:space="preserve">15.1 </w:t>
      </w:r>
      <w:r>
        <w:t>安全控制</w:t>
      </w:r>
      <w:bookmarkEnd w:id="74"/>
    </w:p>
    <w:p w14:paraId="14386BB9" w14:textId="77777777" w:rsidR="001F4D5F" w:rsidRDefault="005A5BFB">
      <w:pPr>
        <w:pStyle w:val="a0"/>
      </w:pPr>
      <w:r>
        <w:t>认证会话、密码策略、失败锁定和重置流程遵循统一安全策略；敏感凭据不写入业务日志。</w:t>
      </w:r>
    </w:p>
    <w:p w14:paraId="538950A1" w14:textId="77777777" w:rsidR="001F4D5F" w:rsidRDefault="005A5BFB">
      <w:pPr>
        <w:pStyle w:val="a0"/>
      </w:pPr>
      <w:r>
        <w:t>文件下载、预览、导出和</w:t>
      </w:r>
      <w:r>
        <w:t xml:space="preserve"> Agent </w:t>
      </w:r>
      <w:r>
        <w:t>引用均实时校验数据权限，禁止仅依赖前端隐藏。</w:t>
      </w:r>
    </w:p>
    <w:p w14:paraId="55E701B6" w14:textId="77777777" w:rsidR="001F4D5F" w:rsidRDefault="005A5BFB">
      <w:pPr>
        <w:pStyle w:val="a0"/>
      </w:pPr>
      <w:r>
        <w:t>采集路径采用白名单；防止路径穿越、符号链接逃逸、恶意文件类型和超大文件攻击。</w:t>
      </w:r>
    </w:p>
    <w:p w14:paraId="1A397910" w14:textId="77777777" w:rsidR="001F4D5F" w:rsidRDefault="005A5BFB">
      <w:pPr>
        <w:pStyle w:val="a0"/>
      </w:pPr>
      <w:r>
        <w:t>对象存储使用不可预测键和受控签名访问；原始文件可采用存储侧版本或对象锁。</w:t>
      </w:r>
    </w:p>
    <w:p w14:paraId="29E61B67" w14:textId="77777777" w:rsidR="001F4D5F" w:rsidRDefault="005A5BFB">
      <w:pPr>
        <w:pStyle w:val="a0"/>
      </w:pPr>
      <w:r>
        <w:t>敏感字段按角色脱敏；日志中的查询文本、</w:t>
      </w:r>
      <w:r>
        <w:t xml:space="preserve">OCR </w:t>
      </w:r>
      <w:r>
        <w:t>结果和模型上下文需执行敏感信息治理。</w:t>
      </w:r>
    </w:p>
    <w:p w14:paraId="7BB607EB" w14:textId="77777777" w:rsidR="001F4D5F" w:rsidRDefault="005A5BFB">
      <w:pPr>
        <w:pStyle w:val="21"/>
      </w:pPr>
      <w:bookmarkStart w:id="75" w:name="_Toc238463260"/>
      <w:r>
        <w:t xml:space="preserve">15.2 </w:t>
      </w:r>
      <w:r>
        <w:t>审计范围</w:t>
      </w:r>
      <w:bookmarkEnd w:id="75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680"/>
        <w:gridCol w:w="2880"/>
      </w:tblGrid>
      <w:tr w:rsidR="001F4D5F" w14:paraId="18094424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C9D8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审计类型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2687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记录内容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F8B0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最低要求</w:t>
            </w:r>
          </w:p>
        </w:tc>
      </w:tr>
      <w:tr w:rsidR="001F4D5F" w14:paraId="0DDE0602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E88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登录日志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F650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用户、时间、</w:t>
            </w:r>
            <w:r>
              <w:rPr>
                <w:sz w:val="18"/>
              </w:rPr>
              <w:t>IP</w:t>
            </w:r>
            <w:r>
              <w:rPr>
                <w:sz w:val="18"/>
              </w:rPr>
              <w:t>、客户端、结果、失败原因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479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不可由普通业务用户修改</w:t>
            </w:r>
          </w:p>
        </w:tc>
      </w:tr>
      <w:tr w:rsidR="001F4D5F" w14:paraId="21570B9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3D5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操作日志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F87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对象、动作、前后值、原因、追踪号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1C59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关键修改和审批完整记录</w:t>
            </w:r>
          </w:p>
        </w:tc>
      </w:tr>
      <w:tr w:rsidR="001F4D5F" w14:paraId="6121762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3E3B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查询审计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B63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问题、命中档案、模型、响应摘要、耗时、用户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6A86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可追溯答案来源并支持敏感信息脱敏</w:t>
            </w:r>
          </w:p>
        </w:tc>
      </w:tr>
      <w:tr w:rsidR="001F4D5F" w14:paraId="1D25C6F5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064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导出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下载审计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1C1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条件、档案范围、数量、文件、用户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D56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支持异常访问分析</w:t>
            </w:r>
          </w:p>
        </w:tc>
      </w:tr>
    </w:tbl>
    <w:p w14:paraId="4D4E661E" w14:textId="77777777" w:rsidR="001F4D5F" w:rsidRDefault="001F4D5F">
      <w:pPr>
        <w:spacing w:after="0"/>
      </w:pPr>
    </w:p>
    <w:p w14:paraId="53B060D1" w14:textId="77777777" w:rsidR="001F4D5F" w:rsidRDefault="005A5BFB">
      <w:pPr>
        <w:pStyle w:val="21"/>
      </w:pPr>
      <w:bookmarkStart w:id="76" w:name="_Toc238463261"/>
      <w:r>
        <w:t xml:space="preserve">15.3 </w:t>
      </w:r>
      <w:r>
        <w:t>可用性与性能目标</w:t>
      </w:r>
      <w:bookmarkEnd w:id="76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1F4D5F" w14:paraId="4E1D2546" w14:textId="77777777">
        <w:trPr>
          <w:cantSplit/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1C8D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12E9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设计目标</w:t>
            </w:r>
            <w:r>
              <w:rPr>
                <w:b/>
                <w:color w:val="17365D"/>
                <w:sz w:val="18"/>
              </w:rPr>
              <w:t>/</w:t>
            </w:r>
            <w:r>
              <w:rPr>
                <w:b/>
                <w:color w:val="17365D"/>
                <w:sz w:val="18"/>
              </w:rPr>
              <w:t>原则</w:t>
            </w:r>
          </w:p>
        </w:tc>
      </w:tr>
      <w:tr w:rsidR="001F4D5F" w14:paraId="2C505481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BC3D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交互响应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5385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常用列表与详情在正常负载下快速返回；复杂统计和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查询采用流式进度或异步结果。</w:t>
            </w:r>
          </w:p>
        </w:tc>
      </w:tr>
      <w:tr w:rsidR="001F4D5F" w14:paraId="444B9D67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690F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批次吞吐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EF4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支持并发批次与页级并行，但保持单批次页面顺序和分组确定性。</w:t>
            </w:r>
          </w:p>
        </w:tc>
      </w:tr>
      <w:tr w:rsidR="001F4D5F" w14:paraId="756863A2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5DF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可恢复性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EB7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任务从已持久化节点继续；</w:t>
            </w: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服务短时失败不导致批次数据丢失。</w:t>
            </w:r>
          </w:p>
        </w:tc>
      </w:tr>
      <w:tr w:rsidR="001F4D5F" w14:paraId="13775984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468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可观测性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422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批次、文件、</w:t>
            </w:r>
            <w:r>
              <w:rPr>
                <w:sz w:val="18"/>
              </w:rPr>
              <w:t>OCR</w:t>
            </w:r>
            <w:r>
              <w:rPr>
                <w:sz w:val="18"/>
              </w:rPr>
              <w:t>、分组、重复、归档均带</w:t>
            </w:r>
            <w:r>
              <w:rPr>
                <w:sz w:val="18"/>
              </w:rPr>
              <w:t xml:space="preserve"> trace_id</w:t>
            </w:r>
            <w:r>
              <w:rPr>
                <w:sz w:val="18"/>
              </w:rPr>
              <w:t>；提供耗时、失败率、积压和重试指标。</w:t>
            </w:r>
          </w:p>
        </w:tc>
      </w:tr>
      <w:tr w:rsidR="001F4D5F" w14:paraId="64563864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C8C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备份恢复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AAD4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数据库和对象存储制定一致性备份；定期演练恢复并校验文件摘要。</w:t>
            </w:r>
          </w:p>
        </w:tc>
      </w:tr>
      <w:tr w:rsidR="001F4D5F" w14:paraId="6B100A62" w14:textId="77777777">
        <w:trPr>
          <w:cantSplit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491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兼容性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EAD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仅网页端，支持组织选定的主流桌面浏览器；不承担移动端适配。</w:t>
            </w:r>
          </w:p>
        </w:tc>
      </w:tr>
    </w:tbl>
    <w:p w14:paraId="616B333B" w14:textId="77777777" w:rsidR="001F4D5F" w:rsidRDefault="001F4D5F">
      <w:pPr>
        <w:spacing w:after="0"/>
      </w:pPr>
    </w:p>
    <w:tbl>
      <w:tblPr>
        <w:tblStyle w:val="af4"/>
        <w:tblW w:w="9360" w:type="dxa"/>
        <w:tblInd w:w="120" w:type="dxa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6" w:space="0" w:color="B7791F"/>
          <w:insideV w:val="single" w:sz="6" w:space="0" w:color="B7791F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5CF8FA18" w14:textId="77777777">
        <w:trPr>
          <w:cantSplit/>
          <w:tblHeader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5258" w14:textId="77777777" w:rsidR="001F4D5F" w:rsidRDefault="005A5BFB">
            <w:pPr>
              <w:spacing w:before="20" w:after="20" w:line="259" w:lineRule="auto"/>
            </w:pPr>
            <w:r>
              <w:rPr>
                <w:b/>
                <w:color w:val="B7791F"/>
                <w:sz w:val="20"/>
              </w:rPr>
              <w:t>容量说明</w:t>
            </w:r>
            <w:r>
              <w:rPr>
                <w:b/>
                <w:color w:val="B7791F"/>
                <w:sz w:val="20"/>
              </w:rPr>
              <w:t xml:space="preserve">  </w:t>
            </w:r>
            <w:r>
              <w:rPr>
                <w:sz w:val="20"/>
              </w:rPr>
              <w:t>具体并发量、单批次最大页数、文件保存年限、</w:t>
            </w:r>
            <w:r>
              <w:rPr>
                <w:sz w:val="20"/>
              </w:rPr>
              <w:t xml:space="preserve">RPO/RTO </w:t>
            </w:r>
            <w:r>
              <w:rPr>
                <w:sz w:val="20"/>
              </w:rPr>
              <w:t>和响应时间</w:t>
            </w:r>
            <w:r>
              <w:rPr>
                <w:sz w:val="20"/>
              </w:rPr>
              <w:t xml:space="preserve"> SLA </w:t>
            </w:r>
            <w:r>
              <w:rPr>
                <w:sz w:val="20"/>
              </w:rPr>
              <w:t>需要结合部署规模确认，本文将其列为实施前的容量评估项。</w:t>
            </w:r>
          </w:p>
        </w:tc>
      </w:tr>
    </w:tbl>
    <w:p w14:paraId="569F5BC9" w14:textId="77777777" w:rsidR="001F4D5F" w:rsidRDefault="001F4D5F">
      <w:pPr>
        <w:spacing w:after="0"/>
      </w:pPr>
    </w:p>
    <w:p w14:paraId="3A910B88" w14:textId="77777777" w:rsidR="001F4D5F" w:rsidRDefault="005A5BFB">
      <w:pPr>
        <w:pStyle w:val="1"/>
      </w:pPr>
      <w:bookmarkStart w:id="77" w:name="_Toc238463262"/>
      <w:r>
        <w:t xml:space="preserve">16. </w:t>
      </w:r>
      <w:r>
        <w:t>桌面雏形评估与迁移策略</w:t>
      </w:r>
      <w:bookmarkEnd w:id="77"/>
    </w:p>
    <w:p w14:paraId="69742E41" w14:textId="77777777" w:rsidR="001F4D5F" w:rsidRDefault="005A5BFB">
      <w:pPr>
        <w:pStyle w:val="21"/>
      </w:pPr>
      <w:bookmarkStart w:id="78" w:name="_Toc238463263"/>
      <w:r>
        <w:t xml:space="preserve">16.1 </w:t>
      </w:r>
      <w:r>
        <w:t>可继承的业务能力</w:t>
      </w:r>
      <w:bookmarkEnd w:id="78"/>
    </w:p>
    <w:p w14:paraId="291F6941" w14:textId="77777777" w:rsidR="001F4D5F" w:rsidRDefault="005A5BFB">
      <w:pPr>
        <w:pStyle w:val="a0"/>
      </w:pPr>
      <w:r>
        <w:t>文件夹选择与扫描、暂停</w:t>
      </w:r>
      <w:r>
        <w:t>/</w:t>
      </w:r>
      <w:r>
        <w:t>继续</w:t>
      </w:r>
      <w:r>
        <w:t>/</w:t>
      </w:r>
      <w:r>
        <w:t>停止的任务控制思路。</w:t>
      </w:r>
    </w:p>
    <w:p w14:paraId="35159CD5" w14:textId="77777777" w:rsidR="001F4D5F" w:rsidRDefault="005A5BFB">
      <w:pPr>
        <w:pStyle w:val="a0"/>
      </w:pPr>
      <w:r>
        <w:t>图片分类、凭证与发票识别、按顺序分组、异常人工录入和统计查询。</w:t>
      </w:r>
    </w:p>
    <w:p w14:paraId="192E7664" w14:textId="77777777" w:rsidR="001F4D5F" w:rsidRDefault="005A5BFB">
      <w:pPr>
        <w:pStyle w:val="a0"/>
      </w:pPr>
      <w:r>
        <w:t xml:space="preserve">SQLite </w:t>
      </w:r>
      <w:r>
        <w:t>中的基础凭证</w:t>
      </w:r>
      <w:r>
        <w:t>/</w:t>
      </w:r>
      <w:r>
        <w:t>发票字段可作为字段梳理参考。</w:t>
      </w:r>
    </w:p>
    <w:p w14:paraId="26809A18" w14:textId="77777777" w:rsidR="001F4D5F" w:rsidRDefault="005A5BFB">
      <w:pPr>
        <w:pStyle w:val="a0"/>
      </w:pPr>
      <w:r>
        <w:t>既有单元测试可转化为新分组引擎的回归用例；目前雏形</w:t>
      </w:r>
      <w:r>
        <w:t xml:space="preserve"> 9 </w:t>
      </w:r>
      <w:r>
        <w:t>项测试已通过。</w:t>
      </w:r>
    </w:p>
    <w:p w14:paraId="2EA4544D" w14:textId="77777777" w:rsidR="001F4D5F" w:rsidRDefault="005A5BFB">
      <w:pPr>
        <w:pStyle w:val="21"/>
      </w:pPr>
      <w:bookmarkStart w:id="79" w:name="_Toc238463264"/>
      <w:r>
        <w:t xml:space="preserve">16.2 </w:t>
      </w:r>
      <w:r>
        <w:t>不应直接沿用的问题</w:t>
      </w:r>
      <w:bookmarkEnd w:id="79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5400"/>
      </w:tblGrid>
      <w:tr w:rsidR="001F4D5F" w14:paraId="781FEE64" w14:textId="77777777">
        <w:trPr>
          <w:cantSplit/>
          <w:tblHeader/>
        </w:trPr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CFAF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现状风险</w:t>
            </w:r>
          </w:p>
        </w:tc>
        <w:tc>
          <w:tcPr>
            <w:tcW w:w="5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651E1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新系统处理</w:t>
            </w:r>
          </w:p>
        </w:tc>
      </w:tr>
      <w:tr w:rsidR="001F4D5F" w14:paraId="294EE883" w14:textId="77777777">
        <w:trPr>
          <w:cantSplit/>
        </w:trPr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615E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重复时删除旧记录并重写</w:t>
            </w:r>
            <w:r>
              <w:rPr>
                <w:sz w:val="17"/>
              </w:rPr>
              <w:t xml:space="preserve"> ZIP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5AD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改为重复案件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版本链，禁止自动覆盖和物理删除证据</w:t>
            </w:r>
          </w:p>
        </w:tc>
      </w:tr>
      <w:tr w:rsidR="001F4D5F" w14:paraId="4FBB0247" w14:textId="77777777">
        <w:trPr>
          <w:cantSplit/>
        </w:trPr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AD7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文件名按字符串排序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EA8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使用自然排序并冻结批次顺序</w:t>
            </w:r>
          </w:p>
        </w:tc>
      </w:tr>
      <w:tr w:rsidR="001F4D5F" w14:paraId="78011640" w14:textId="77777777">
        <w:trPr>
          <w:cantSplit/>
        </w:trPr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315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每页可能发起两次</w:t>
            </w:r>
            <w:r>
              <w:rPr>
                <w:sz w:val="17"/>
              </w:rPr>
              <w:t xml:space="preserve"> OCR </w:t>
            </w:r>
            <w:r>
              <w:rPr>
                <w:sz w:val="17"/>
              </w:rPr>
              <w:t>且结果覆盖含义不清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9E6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统一识别编排，保存原始响应、模型版本和标准化结果</w:t>
            </w:r>
          </w:p>
        </w:tc>
      </w:tr>
      <w:tr w:rsidR="001F4D5F" w14:paraId="3BCF79D7" w14:textId="77777777">
        <w:trPr>
          <w:cantSplit/>
        </w:trPr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90BB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错误仅落</w:t>
            </w:r>
            <w:r>
              <w:rPr>
                <w:sz w:val="17"/>
              </w:rPr>
              <w:t xml:space="preserve"> ZIP</w:t>
            </w:r>
            <w:r>
              <w:rPr>
                <w:sz w:val="17"/>
              </w:rPr>
              <w:t>，无任务状态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3CF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建立</w:t>
            </w:r>
            <w:r>
              <w:rPr>
                <w:sz w:val="17"/>
              </w:rPr>
              <w:t xml:space="preserve"> exception_record</w:t>
            </w:r>
            <w:r>
              <w:rPr>
                <w:sz w:val="17"/>
              </w:rPr>
              <w:t>、待办、负责人和完整状态机</w:t>
            </w:r>
          </w:p>
        </w:tc>
      </w:tr>
      <w:tr w:rsidR="001F4D5F" w14:paraId="24280A4B" w14:textId="77777777">
        <w:trPr>
          <w:cantSplit/>
        </w:trPr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0A1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失败后仍可能标记文件夹已执行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FE2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文件安全入库、业务完成和源目录移动分别记录状态</w:t>
            </w:r>
          </w:p>
        </w:tc>
      </w:tr>
      <w:tr w:rsidR="001F4D5F" w14:paraId="6B19151D" w14:textId="77777777">
        <w:trPr>
          <w:cantSplit/>
        </w:trPr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F96D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缺少批次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文件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版本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审计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用户部门模型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ADC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按第</w:t>
            </w:r>
            <w:r>
              <w:rPr>
                <w:sz w:val="17"/>
              </w:rPr>
              <w:t>13</w:t>
            </w:r>
            <w:r>
              <w:rPr>
                <w:sz w:val="17"/>
              </w:rPr>
              <w:t>章建立规范化数据模型与迁移脚本</w:t>
            </w:r>
          </w:p>
        </w:tc>
      </w:tr>
      <w:tr w:rsidR="001F4D5F" w14:paraId="6E0FE5FF" w14:textId="77777777">
        <w:trPr>
          <w:cantSplit/>
        </w:trPr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DC5E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 xml:space="preserve">SQLite </w:t>
            </w:r>
            <w:r>
              <w:rPr>
                <w:sz w:val="17"/>
              </w:rPr>
              <w:t>模式漂移、索引不足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CC1A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采用正式迁移机制、约束、索引与生产数据库</w:t>
            </w:r>
          </w:p>
        </w:tc>
      </w:tr>
    </w:tbl>
    <w:p w14:paraId="72F75EB2" w14:textId="77777777" w:rsidR="001F4D5F" w:rsidRDefault="001F4D5F">
      <w:pPr>
        <w:spacing w:after="0"/>
      </w:pPr>
    </w:p>
    <w:p w14:paraId="16F8C4A2" w14:textId="77777777" w:rsidR="001F4D5F" w:rsidRDefault="005A5BFB">
      <w:pPr>
        <w:pStyle w:val="21"/>
      </w:pPr>
      <w:bookmarkStart w:id="80" w:name="_Toc238463265"/>
      <w:r>
        <w:t xml:space="preserve">16.3 </w:t>
      </w:r>
      <w:r>
        <w:t>迁移步骤</w:t>
      </w:r>
      <w:bookmarkEnd w:id="80"/>
    </w:p>
    <w:p w14:paraId="609C38F7" w14:textId="77777777" w:rsidR="001F4D5F" w:rsidRDefault="005A5BFB">
      <w:pPr>
        <w:pStyle w:val="a"/>
        <w:numPr>
          <w:ilvl w:val="0"/>
          <w:numId w:val="11"/>
        </w:numPr>
      </w:pPr>
      <w:r>
        <w:t>梳理雏形数据库、</w:t>
      </w:r>
      <w:r>
        <w:t xml:space="preserve">ZIP </w:t>
      </w:r>
      <w:r>
        <w:t>和源目录的字段</w:t>
      </w:r>
      <w:r>
        <w:t>/</w:t>
      </w:r>
      <w:r>
        <w:t>文件清单，识别真实数据质量。</w:t>
      </w:r>
    </w:p>
    <w:p w14:paraId="64424BD2" w14:textId="77777777" w:rsidR="001F4D5F" w:rsidRDefault="005A5BFB">
      <w:pPr>
        <w:pStyle w:val="a"/>
        <w:numPr>
          <w:ilvl w:val="0"/>
          <w:numId w:val="11"/>
        </w:numPr>
      </w:pPr>
      <w:r>
        <w:t>建立新模型映射和校验脚本，先迁移原件与摘要，再迁移结构化字段。</w:t>
      </w:r>
    </w:p>
    <w:p w14:paraId="5E63AD4D" w14:textId="77777777" w:rsidR="001F4D5F" w:rsidRDefault="005A5BFB">
      <w:pPr>
        <w:pStyle w:val="a"/>
        <w:numPr>
          <w:ilvl w:val="0"/>
          <w:numId w:val="11"/>
        </w:numPr>
      </w:pPr>
      <w:r>
        <w:t>对旧数据执行编号、金额、文件缺失和重复扫描检查，异常进入迁移复核队列。</w:t>
      </w:r>
    </w:p>
    <w:p w14:paraId="30FC4009" w14:textId="77777777" w:rsidR="001F4D5F" w:rsidRDefault="005A5BFB">
      <w:pPr>
        <w:pStyle w:val="a"/>
        <w:numPr>
          <w:ilvl w:val="0"/>
          <w:numId w:val="11"/>
        </w:numPr>
      </w:pPr>
      <w:r>
        <w:t>以抽样对账和总量校验确认迁移结果；保留旧系统只读快照直至验收完成。</w:t>
      </w:r>
    </w:p>
    <w:p w14:paraId="583163AC" w14:textId="77777777" w:rsidR="001F4D5F" w:rsidRDefault="005A5BFB">
      <w:pPr>
        <w:pStyle w:val="1"/>
        <w:pageBreakBefore/>
      </w:pPr>
      <w:bookmarkStart w:id="81" w:name="_Toc238463266"/>
      <w:r>
        <w:lastRenderedPageBreak/>
        <w:t xml:space="preserve">17. </w:t>
      </w:r>
      <w:r>
        <w:t>分阶段实施建议</w:t>
      </w:r>
      <w:bookmarkEnd w:id="81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2640"/>
        <w:gridCol w:w="5040"/>
      </w:tblGrid>
      <w:tr w:rsidR="001F4D5F" w14:paraId="42191E6A" w14:textId="77777777">
        <w:trPr>
          <w:cantSplit/>
          <w:tblHeader/>
        </w:trPr>
        <w:tc>
          <w:tcPr>
            <w:tcW w:w="1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A57B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阶段</w:t>
            </w:r>
          </w:p>
        </w:tc>
        <w:tc>
          <w:tcPr>
            <w:tcW w:w="26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6462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目标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D174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主要交付</w:t>
            </w:r>
          </w:p>
        </w:tc>
      </w:tr>
      <w:tr w:rsidR="001F4D5F" w14:paraId="34A52197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A917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阶段一：基础闭环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B65E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跑通可审计的采集到归档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7F3E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采集源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批次、原件入库、</w:t>
            </w:r>
            <w:r>
              <w:rPr>
                <w:sz w:val="18"/>
              </w:rPr>
              <w:t>OCR</w:t>
            </w:r>
            <w:r>
              <w:rPr>
                <w:sz w:val="18"/>
              </w:rPr>
              <w:t>、分组、复核、重复审批、凭证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发票档案、基础工作台</w:t>
            </w:r>
          </w:p>
        </w:tc>
      </w:tr>
      <w:tr w:rsidR="001F4D5F" w14:paraId="31FABD38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5F9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阶段二：治理完善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39F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完善权限、版本和运维能力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392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部门领导、数据范围、用户启停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重置、版本记录、登录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操作审计、监控告警</w:t>
            </w:r>
          </w:p>
        </w:tc>
      </w:tr>
      <w:tr w:rsidR="001F4D5F" w14:paraId="7A95BB21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EE7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阶段三：智能检索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9B3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提升查档效率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E34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主页搜索、结构化检索、</w:t>
            </w:r>
            <w:r>
              <w:rPr>
                <w:sz w:val="18"/>
              </w:rPr>
              <w:t xml:space="preserve">OCR </w:t>
            </w:r>
            <w:r>
              <w:rPr>
                <w:sz w:val="18"/>
              </w:rPr>
              <w:t>全文、来源引用、权限注入、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查询审计</w:t>
            </w:r>
          </w:p>
        </w:tc>
      </w:tr>
      <w:tr w:rsidR="001F4D5F" w14:paraId="0F0C18DD" w14:textId="77777777">
        <w:trPr>
          <w:cantSplit/>
        </w:trPr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8D99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阶段四：优化扩展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93A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提升识别和业务协同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822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模板配置、相似度调优、批量复核、更多统计、可选本地采集代理评估</w:t>
            </w:r>
          </w:p>
        </w:tc>
      </w:tr>
    </w:tbl>
    <w:p w14:paraId="5E2286E9" w14:textId="77777777" w:rsidR="001F4D5F" w:rsidRDefault="001F4D5F">
      <w:pPr>
        <w:spacing w:after="0"/>
      </w:pPr>
    </w:p>
    <w:p w14:paraId="6D9E946C" w14:textId="77777777" w:rsidR="001F4D5F" w:rsidRDefault="005A5BFB">
      <w:pPr>
        <w:pStyle w:val="21"/>
      </w:pPr>
      <w:bookmarkStart w:id="82" w:name="_Toc238463267"/>
      <w:r>
        <w:t xml:space="preserve">17.1 </w:t>
      </w:r>
      <w:r>
        <w:t>推荐优先级</w:t>
      </w:r>
      <w:bookmarkEnd w:id="82"/>
    </w:p>
    <w:tbl>
      <w:tblPr>
        <w:tblStyle w:val="af4"/>
        <w:tblW w:w="9360" w:type="dxa"/>
        <w:tblInd w:w="120" w:type="dxa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single" w:sz="6" w:space="0" w:color="2E7D32"/>
          <w:insideV w:val="single" w:sz="6" w:space="0" w:color="2E7D3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5ADF5CC7" w14:textId="77777777">
        <w:trPr>
          <w:cantSplit/>
          <w:tblHeader/>
        </w:trPr>
        <w:tc>
          <w:tcPr>
            <w:tcW w:w="9360" w:type="dxa"/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0F622" w14:textId="77777777" w:rsidR="001F4D5F" w:rsidRDefault="005A5BFB">
            <w:pPr>
              <w:spacing w:before="20" w:after="20" w:line="259" w:lineRule="auto"/>
            </w:pPr>
            <w:r>
              <w:rPr>
                <w:b/>
                <w:color w:val="2E7D32"/>
                <w:sz w:val="20"/>
              </w:rPr>
              <w:t>优先实现</w:t>
            </w:r>
            <w:r>
              <w:rPr>
                <w:b/>
                <w:color w:val="2E7D32"/>
                <w:sz w:val="20"/>
              </w:rPr>
              <w:t xml:space="preserve">  </w:t>
            </w:r>
            <w:r>
              <w:rPr>
                <w:sz w:val="20"/>
              </w:rPr>
              <w:t>先建设不可变原件、批次状态机、分组复核和重复不覆盖，再建设</w:t>
            </w:r>
            <w:r>
              <w:rPr>
                <w:sz w:val="20"/>
              </w:rPr>
              <w:t xml:space="preserve"> Agent</w:t>
            </w:r>
            <w:r>
              <w:rPr>
                <w:sz w:val="20"/>
              </w:rPr>
              <w:t>。智能检索依赖稳定的数据模型、权限和引用链；过早接入会放大底层数据不一致。</w:t>
            </w:r>
          </w:p>
        </w:tc>
      </w:tr>
    </w:tbl>
    <w:p w14:paraId="45F723D2" w14:textId="77777777" w:rsidR="001F4D5F" w:rsidRDefault="001F4D5F">
      <w:pPr>
        <w:spacing w:after="0"/>
      </w:pPr>
    </w:p>
    <w:p w14:paraId="35260DD9" w14:textId="77777777" w:rsidR="001F4D5F" w:rsidRDefault="005A5BFB">
      <w:pPr>
        <w:pStyle w:val="21"/>
      </w:pPr>
      <w:bookmarkStart w:id="83" w:name="_Toc238463268"/>
      <w:r>
        <w:t xml:space="preserve">17.2 </w:t>
      </w:r>
      <w:r>
        <w:t>前端导航建议</w:t>
      </w:r>
      <w:bookmarkEnd w:id="83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1F4D5F" w14:paraId="7907EE04" w14:textId="77777777">
        <w:trPr>
          <w:cantSplit/>
          <w:tblHeader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2084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一级导航</w:t>
            </w:r>
          </w:p>
        </w:tc>
        <w:tc>
          <w:tcPr>
            <w:tcW w:w="6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23E5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二级页面</w:t>
            </w:r>
          </w:p>
        </w:tc>
      </w:tr>
      <w:tr w:rsidR="001F4D5F" w14:paraId="183AC5F1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09E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智能检索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1BC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搜索首页、会话历史</w:t>
            </w:r>
          </w:p>
        </w:tc>
      </w:tr>
      <w:tr w:rsidR="001F4D5F" w14:paraId="2DA0627B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7E0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工作台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87D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我的待办、通知、统计概览</w:t>
            </w:r>
          </w:p>
        </w:tc>
      </w:tr>
      <w:tr w:rsidR="001F4D5F" w14:paraId="79039891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C99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采集与识别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7CB6A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采集批次、识别任务、人工复核、重复检查</w:t>
            </w:r>
          </w:p>
        </w:tc>
      </w:tr>
      <w:tr w:rsidR="001F4D5F" w14:paraId="3682A52E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E4A5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档案管理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4C0F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凭证档案、发票档案、原始文件、版本记录</w:t>
            </w:r>
          </w:p>
        </w:tc>
      </w:tr>
      <w:tr w:rsidR="001F4D5F" w14:paraId="23433A74" w14:textId="7777777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A55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系统管理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977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用户、部门、角色权限、采集源、识别配置、审计中心</w:t>
            </w:r>
          </w:p>
        </w:tc>
      </w:tr>
    </w:tbl>
    <w:p w14:paraId="652635C7" w14:textId="77777777" w:rsidR="001F4D5F" w:rsidRDefault="001F4D5F">
      <w:pPr>
        <w:spacing w:after="0"/>
      </w:pPr>
    </w:p>
    <w:p w14:paraId="05E9F1A2" w14:textId="77777777" w:rsidR="001F4D5F" w:rsidRDefault="005A5BFB">
      <w:pPr>
        <w:pStyle w:val="1"/>
      </w:pPr>
      <w:bookmarkStart w:id="84" w:name="_Toc238463269"/>
      <w:r>
        <w:lastRenderedPageBreak/>
        <w:t xml:space="preserve">18. </w:t>
      </w:r>
      <w:r>
        <w:t>测试与验收标准</w:t>
      </w:r>
      <w:bookmarkEnd w:id="84"/>
    </w:p>
    <w:p w14:paraId="7AE77B43" w14:textId="77777777" w:rsidR="001F4D5F" w:rsidRDefault="005A5BFB">
      <w:pPr>
        <w:pStyle w:val="21"/>
      </w:pPr>
      <w:bookmarkStart w:id="85" w:name="_Toc238463270"/>
      <w:r>
        <w:t xml:space="preserve">18.1 </w:t>
      </w:r>
      <w:r>
        <w:t>核心业务验收</w:t>
      </w:r>
      <w:bookmarkEnd w:id="85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F4D5F" w14:paraId="05ACEF78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A803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验收域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3982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8"/>
              </w:rPr>
              <w:t>标准</w:t>
            </w:r>
          </w:p>
        </w:tc>
      </w:tr>
      <w:tr w:rsidR="001F4D5F" w14:paraId="279B7DF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8DC2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批次识别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2A0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每个子文件夹只生成一个稳定批次；文件顺序为自然排序，重试不重复建档。</w:t>
            </w:r>
          </w:p>
        </w:tc>
      </w:tr>
      <w:tr w:rsidR="001F4D5F" w14:paraId="593BC6F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B5A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分组规则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4DAD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001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001</w:t>
            </w:r>
            <w:r>
              <w:rPr>
                <w:sz w:val="18"/>
              </w:rPr>
              <w:t>、发票形成一个候选并进入编号冲突复核；</w:t>
            </w:r>
            <w:r>
              <w:rPr>
                <w:sz w:val="18"/>
              </w:rPr>
              <w:t>001</w:t>
            </w:r>
            <w:r>
              <w:rPr>
                <w:sz w:val="18"/>
              </w:rPr>
              <w:t>、发票、</w:t>
            </w:r>
            <w:r>
              <w:rPr>
                <w:sz w:val="18"/>
              </w:rPr>
              <w:t>002</w:t>
            </w:r>
            <w:r>
              <w:rPr>
                <w:sz w:val="18"/>
              </w:rPr>
              <w:t>、附件形成两个候选。</w:t>
            </w:r>
          </w:p>
        </w:tc>
      </w:tr>
      <w:tr w:rsidR="001F4D5F" w14:paraId="72F1770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C46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原件保护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7E20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任何</w:t>
            </w:r>
            <w:r>
              <w:rPr>
                <w:sz w:val="18"/>
              </w:rPr>
              <w:t xml:space="preserve"> OCR </w:t>
            </w:r>
            <w:r>
              <w:rPr>
                <w:sz w:val="18"/>
              </w:rPr>
              <w:t>修正、拆分、合并、重复审批和版本切换均不覆盖原始文件。</w:t>
            </w:r>
          </w:p>
        </w:tc>
      </w:tr>
      <w:tr w:rsidR="001F4D5F" w14:paraId="53D68C26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31FD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重复处理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7B79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相同业务键或高相似命中时不自动覆盖；审批四类结论均能正确形成档案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版本和证据。</w:t>
            </w:r>
          </w:p>
        </w:tc>
      </w:tr>
      <w:tr w:rsidR="001F4D5F" w14:paraId="4005CEA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7AAC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目录移动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15C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仅在原件安全入库且哈希一致后移动；入库失败不移动；移动失败可重试。</w:t>
            </w:r>
          </w:p>
        </w:tc>
      </w:tr>
      <w:tr w:rsidR="001F4D5F" w14:paraId="6E6476F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BD53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权限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FF21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普通用户、部门领导、管理员在页面、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、导出和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中获得一致的数据范围。</w:t>
            </w:r>
          </w:p>
        </w:tc>
      </w:tr>
      <w:tr w:rsidR="001F4D5F" w14:paraId="24F60BB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DE98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审计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2B7B" w14:textId="77777777" w:rsidR="001F4D5F" w:rsidRDefault="005A5BFB">
            <w:pPr>
              <w:spacing w:after="0" w:line="252" w:lineRule="auto"/>
            </w:pPr>
            <w:r>
              <w:rPr>
                <w:sz w:val="18"/>
              </w:rPr>
              <w:t>关键动作具备操作者、对象、前后值、原因、时间和追踪号；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答案可追溯引用。</w:t>
            </w:r>
          </w:p>
        </w:tc>
      </w:tr>
    </w:tbl>
    <w:p w14:paraId="0E2C330A" w14:textId="77777777" w:rsidR="001F4D5F" w:rsidRDefault="001F4D5F">
      <w:pPr>
        <w:spacing w:after="0"/>
      </w:pPr>
    </w:p>
    <w:p w14:paraId="50AECC04" w14:textId="77777777" w:rsidR="001F4D5F" w:rsidRDefault="005A5BFB">
      <w:pPr>
        <w:pStyle w:val="21"/>
      </w:pPr>
      <w:bookmarkStart w:id="86" w:name="_Toc238463271"/>
      <w:r>
        <w:t xml:space="preserve">18.2 </w:t>
      </w:r>
      <w:r>
        <w:t>测试类型</w:t>
      </w:r>
      <w:bookmarkEnd w:id="86"/>
    </w:p>
    <w:p w14:paraId="5CD596EF" w14:textId="77777777" w:rsidR="001F4D5F" w:rsidRDefault="005A5BFB">
      <w:pPr>
        <w:pStyle w:val="a0"/>
      </w:pPr>
      <w:r>
        <w:t>单元测试：自然排序、分组状态机、跨页一致性、业务键、相似度规则和权限判定。</w:t>
      </w:r>
    </w:p>
    <w:p w14:paraId="090C34BB" w14:textId="77777777" w:rsidR="001F4D5F" w:rsidRDefault="005A5BFB">
      <w:pPr>
        <w:pStyle w:val="a0"/>
      </w:pPr>
      <w:r>
        <w:t>集成测试：文件存储、</w:t>
      </w:r>
      <w:r>
        <w:t xml:space="preserve">OCR </w:t>
      </w:r>
      <w:r>
        <w:t>服务、数据库事务、队列重试、通知和</w:t>
      </w:r>
      <w:r>
        <w:t xml:space="preserve"> Agent </w:t>
      </w:r>
      <w:r>
        <w:t>查询。</w:t>
      </w:r>
    </w:p>
    <w:p w14:paraId="344F9E9C" w14:textId="77777777" w:rsidR="001F4D5F" w:rsidRDefault="005A5BFB">
      <w:pPr>
        <w:pStyle w:val="a0"/>
      </w:pPr>
      <w:r>
        <w:t>端到端测试：从子文件夹发现到已处理目录移动、人工复核和最终归档。</w:t>
      </w:r>
    </w:p>
    <w:p w14:paraId="6D8494BF" w14:textId="77777777" w:rsidR="001F4D5F" w:rsidRDefault="005A5BFB">
      <w:pPr>
        <w:pStyle w:val="a0"/>
      </w:pPr>
      <w:r>
        <w:t>安全测试：越权、路径穿越、恶意文件、批量导出、会话失效和日志敏感信息。</w:t>
      </w:r>
    </w:p>
    <w:p w14:paraId="124B4792" w14:textId="77777777" w:rsidR="001F4D5F" w:rsidRDefault="005A5BFB">
      <w:pPr>
        <w:pStyle w:val="a0"/>
      </w:pPr>
      <w:r>
        <w:t>恢复测试：</w:t>
      </w:r>
      <w:r>
        <w:t xml:space="preserve">OCR </w:t>
      </w:r>
      <w:r>
        <w:t>中断、数据库短暂不可用、移动失败、重复消费和版本并发冲突。</w:t>
      </w:r>
    </w:p>
    <w:p w14:paraId="6D0559F8" w14:textId="77777777" w:rsidR="001F4D5F" w:rsidRDefault="005A5BFB">
      <w:pPr>
        <w:pStyle w:val="1"/>
      </w:pPr>
      <w:bookmarkStart w:id="87" w:name="_Toc238463272"/>
      <w:r>
        <w:t xml:space="preserve">19. </w:t>
      </w:r>
      <w:r>
        <w:t>风险与待确认事项</w:t>
      </w:r>
      <w:bookmarkEnd w:id="87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80"/>
        <w:gridCol w:w="3720"/>
        <w:gridCol w:w="3360"/>
      </w:tblGrid>
      <w:tr w:rsidR="001F4D5F" w14:paraId="73272F9E" w14:textId="77777777">
        <w:trPr>
          <w:cantSplit/>
          <w:tblHeader/>
        </w:trPr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6633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事项</w:t>
            </w:r>
          </w:p>
        </w:tc>
        <w:tc>
          <w:tcPr>
            <w:tcW w:w="3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639B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当前结论</w:t>
            </w:r>
          </w:p>
        </w:tc>
        <w:tc>
          <w:tcPr>
            <w:tcW w:w="3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0A2D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后续确认</w:t>
            </w:r>
          </w:p>
        </w:tc>
      </w:tr>
      <w:tr w:rsidR="001F4D5F" w14:paraId="1173EAC0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C75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OCR/</w:t>
            </w:r>
            <w:r>
              <w:rPr>
                <w:sz w:val="17"/>
              </w:rPr>
              <w:t>分类阈值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E5A0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配置化、版本化，不在本文固定数值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91D2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使用真实样本评测后确定默认阈值</w:t>
            </w:r>
          </w:p>
        </w:tc>
      </w:tr>
      <w:tr w:rsidR="001F4D5F" w14:paraId="0D690B47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89D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业务键范围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B88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建议组织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账套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年度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期间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类型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凭证号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0C81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确认账套、组织和跨年编号规则</w:t>
            </w:r>
          </w:p>
        </w:tc>
      </w:tr>
      <w:tr w:rsidR="001F4D5F" w14:paraId="5048FE4B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5782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附件数量校验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D49B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作为异常规则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0D3F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确认凭证字段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附件张数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与图片页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文件的业务口径</w:t>
            </w:r>
          </w:p>
        </w:tc>
      </w:tr>
      <w:tr w:rsidR="001F4D5F" w14:paraId="31C9598D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61A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发票验真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3EC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本期仅设计档案识别与关联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1C7A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是否对接税务验真服务及其授权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成本</w:t>
            </w:r>
          </w:p>
        </w:tc>
      </w:tr>
      <w:tr w:rsidR="001F4D5F" w14:paraId="653F7D42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38E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lastRenderedPageBreak/>
              <w:t>存储保管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0F7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不可变原件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版本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备份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693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保存年限、对象锁、冷存储和电子签章要求</w:t>
            </w:r>
          </w:p>
        </w:tc>
      </w:tr>
      <w:tr w:rsidR="001F4D5F" w14:paraId="3200F57B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26B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模型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11B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通过模型网关并全量审计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EA15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部署方式、敏感数据边界、成本和响应</w:t>
            </w:r>
            <w:r>
              <w:rPr>
                <w:sz w:val="17"/>
              </w:rPr>
              <w:t xml:space="preserve"> SLA</w:t>
            </w:r>
          </w:p>
        </w:tc>
      </w:tr>
      <w:tr w:rsidR="001F4D5F" w14:paraId="61372EA0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3EF5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开放注册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1D9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对访客开放，但新用户权限受控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E280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默认激活、管理员审核或邮箱验证策略</w:t>
            </w:r>
          </w:p>
        </w:tc>
      </w:tr>
      <w:tr w:rsidR="001F4D5F" w14:paraId="0A92513E" w14:textId="77777777">
        <w:trPr>
          <w:cantSplit/>
        </w:trPr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A012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本地目录采集</w:t>
            </w:r>
          </w:p>
        </w:tc>
        <w:tc>
          <w:tcPr>
            <w:tcW w:w="3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D9440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当前推荐服务器</w:t>
            </w:r>
            <w:r>
              <w:rPr>
                <w:sz w:val="17"/>
              </w:rPr>
              <w:t>/NAS/</w:t>
            </w:r>
            <w:r>
              <w:rPr>
                <w:sz w:val="17"/>
              </w:rPr>
              <w:t>共享目录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D408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如必须采集个人电脑目录，另立本地代理项目</w:t>
            </w:r>
          </w:p>
        </w:tc>
      </w:tr>
    </w:tbl>
    <w:p w14:paraId="2A438035" w14:textId="77777777" w:rsidR="001F4D5F" w:rsidRDefault="001F4D5F">
      <w:pPr>
        <w:spacing w:after="0"/>
      </w:pPr>
    </w:p>
    <w:p w14:paraId="7A9A2C12" w14:textId="77777777" w:rsidR="001F4D5F" w:rsidRDefault="005A5BFB">
      <w:pPr>
        <w:pStyle w:val="21"/>
      </w:pPr>
      <w:bookmarkStart w:id="88" w:name="_Toc238463273"/>
      <w:r>
        <w:t xml:space="preserve">19.1 </w:t>
      </w:r>
      <w:r>
        <w:t>设计决策记录</w:t>
      </w:r>
      <w:bookmarkEnd w:id="88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6600"/>
        <w:gridCol w:w="1560"/>
      </w:tblGrid>
      <w:tr w:rsidR="001F4D5F" w14:paraId="4365FA87" w14:textId="77777777">
        <w:trPr>
          <w:cantSplit/>
          <w:tblHeader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9EEF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编号</w:t>
            </w:r>
          </w:p>
        </w:tc>
        <w:tc>
          <w:tcPr>
            <w:tcW w:w="6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FBFC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决策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BF1F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状态</w:t>
            </w:r>
          </w:p>
        </w:tc>
      </w:tr>
      <w:tr w:rsidR="001F4D5F" w14:paraId="58D8EE6B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E70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ADR-001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FD8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产品只有网页端，前后端生产环境通过同域</w:t>
            </w:r>
            <w:r>
              <w:rPr>
                <w:sz w:val="17"/>
              </w:rPr>
              <w:t xml:space="preserve"> /api </w:t>
            </w:r>
            <w:r>
              <w:rPr>
                <w:sz w:val="17"/>
              </w:rPr>
              <w:t>通信。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821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已确认</w:t>
            </w:r>
          </w:p>
        </w:tc>
      </w:tr>
      <w:tr w:rsidR="001F4D5F" w14:paraId="60E2D632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6A1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ADR-002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F1C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管理员、部门领导、普通用户为三类内置角色，后续扩展权限点和数据范围。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9886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已确认</w:t>
            </w:r>
          </w:p>
        </w:tc>
      </w:tr>
      <w:tr w:rsidR="001F4D5F" w14:paraId="2BBD143D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022E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ADR-003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5FCB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每个子文件夹代表一个扫描批次。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B600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已确认</w:t>
            </w:r>
          </w:p>
        </w:tc>
      </w:tr>
      <w:tr w:rsidR="001F4D5F" w14:paraId="3BD0FF13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33C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ADR-004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A43F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连续凭证页不按凭证号变化自动拆分；最后一张凭证页作为临时主数据来源。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C7A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已确认</w:t>
            </w:r>
          </w:p>
        </w:tc>
      </w:tr>
      <w:tr w:rsidR="001F4D5F" w14:paraId="25474005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589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ADR-005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166C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发票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附件之后再次出现凭证页，才自动开启新的候选。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DCE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已确认</w:t>
            </w:r>
          </w:p>
        </w:tc>
      </w:tr>
      <w:tr w:rsidR="001F4D5F" w14:paraId="784E8311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FB8D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ADR-006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CC5A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相同凭证号再次采集不删除、不覆盖，进入重复审批。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4DA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已确认</w:t>
            </w:r>
          </w:p>
        </w:tc>
      </w:tr>
      <w:tr w:rsidR="001F4D5F" w14:paraId="21E9E02D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71D3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ADR-007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7384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批次处理后移动原文件夹，但必须先完成原件安全入库与哈希校验。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7E60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已确认</w:t>
            </w:r>
          </w:p>
        </w:tc>
      </w:tr>
      <w:tr w:rsidR="001F4D5F" w14:paraId="623451FE" w14:textId="777777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D3C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ADR-008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19F6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首期只读，执行检索、统计、解释和导航。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D3B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建议基线</w:t>
            </w:r>
          </w:p>
        </w:tc>
      </w:tr>
    </w:tbl>
    <w:p w14:paraId="0C3A608F" w14:textId="77777777" w:rsidR="001F4D5F" w:rsidRDefault="001F4D5F">
      <w:pPr>
        <w:spacing w:after="0"/>
      </w:pPr>
    </w:p>
    <w:p w14:paraId="3696F4EA" w14:textId="77777777" w:rsidR="001F4D5F" w:rsidRDefault="005A5BFB">
      <w:pPr>
        <w:pStyle w:val="1"/>
        <w:pageBreakBefore/>
        <w:spacing w:before="0" w:after="120"/>
      </w:pPr>
      <w:bookmarkStart w:id="89" w:name="_Toc238463274"/>
      <w:r>
        <w:rPr>
          <w:rFonts w:ascii="微软雅黑" w:eastAsia="微软雅黑" w:hAnsi="微软雅黑"/>
        </w:rPr>
        <w:lastRenderedPageBreak/>
        <w:t xml:space="preserve">20. OCR </w:t>
      </w:r>
      <w:r>
        <w:rPr>
          <w:rFonts w:ascii="微软雅黑" w:eastAsia="微软雅黑" w:hAnsi="微软雅黑"/>
        </w:rPr>
        <w:t>识别全链路专项详细设计（</w:t>
      </w:r>
      <w:r>
        <w:rPr>
          <w:rFonts w:ascii="微软雅黑" w:eastAsia="微软雅黑" w:hAnsi="微软雅黑"/>
        </w:rPr>
        <w:t xml:space="preserve">V1.2 </w:t>
      </w:r>
      <w:r>
        <w:rPr>
          <w:rFonts w:ascii="微软雅黑" w:eastAsia="微软雅黑" w:hAnsi="微软雅黑"/>
        </w:rPr>
        <w:t>增补）</w:t>
      </w:r>
      <w:bookmarkEnd w:id="89"/>
    </w:p>
    <w:p w14:paraId="583E79DE" w14:textId="77777777" w:rsidR="001F4D5F" w:rsidRDefault="005A5BFB">
      <w:pPr>
        <w:pStyle w:val="21"/>
        <w:spacing w:before="200"/>
      </w:pPr>
      <w:bookmarkStart w:id="90" w:name="_Toc238463275"/>
      <w:r>
        <w:rPr>
          <w:rFonts w:ascii="微软雅黑" w:eastAsia="微软雅黑" w:hAnsi="微软雅黑"/>
        </w:rPr>
        <w:t xml:space="preserve">20.1 </w:t>
      </w:r>
      <w:r>
        <w:rPr>
          <w:rFonts w:ascii="微软雅黑" w:eastAsia="微软雅黑" w:hAnsi="微软雅黑"/>
        </w:rPr>
        <w:t>旧功能事实与目标边界</w:t>
      </w:r>
      <w:bookmarkEnd w:id="90"/>
    </w:p>
    <w:p w14:paraId="6FD610B6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本章以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D:\Work\PycharmProjects\ImageAnalysis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当前可运行代码和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src/config/ht_db.db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为旧功能依据。</w:t>
      </w:r>
      <w:r>
        <w:rPr>
          <w:rFonts w:ascii="微软雅黑" w:hAnsi="微软雅黑"/>
          <w:sz w:val="21"/>
        </w:rPr>
        <w:t xml:space="preserve">Ledgerark </w:t>
      </w:r>
      <w:r>
        <w:rPr>
          <w:rFonts w:ascii="微软雅黑" w:hAnsi="微软雅黑"/>
          <w:sz w:val="21"/>
        </w:rPr>
        <w:t>当前</w:t>
      </w:r>
      <w:r>
        <w:rPr>
          <w:rFonts w:ascii="微软雅黑" w:hAnsi="微软雅黑"/>
          <w:sz w:val="21"/>
        </w:rPr>
        <w:t xml:space="preserve"> Java </w:t>
      </w:r>
      <w:r>
        <w:rPr>
          <w:rFonts w:ascii="微软雅黑" w:hAnsi="微软雅黑"/>
          <w:sz w:val="21"/>
        </w:rPr>
        <w:t>工程没有</w:t>
      </w:r>
      <w:r>
        <w:rPr>
          <w:rFonts w:ascii="微软雅黑" w:hAnsi="微软雅黑"/>
          <w:sz w:val="21"/>
        </w:rPr>
        <w:t xml:space="preserve"> OCR Controller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Service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Mapper</w:t>
      </w:r>
      <w:r>
        <w:rPr>
          <w:rFonts w:ascii="微软雅黑" w:hAnsi="微软雅黑"/>
          <w:sz w:val="21"/>
        </w:rPr>
        <w:t>、调度器、文件存储或前端实现，因此以下内容均为目标设计，不能标记为</w:t>
      </w:r>
      <w:r>
        <w:rPr>
          <w:rFonts w:ascii="微软雅黑" w:hAnsi="微软雅黑"/>
          <w:sz w:val="21"/>
        </w:rPr>
        <w:t>“</w:t>
      </w:r>
      <w:r>
        <w:rPr>
          <w:rFonts w:ascii="微软雅黑" w:hAnsi="微软雅黑"/>
          <w:sz w:val="21"/>
        </w:rPr>
        <w:t>已实现</w:t>
      </w:r>
      <w:r>
        <w:rPr>
          <w:rFonts w:ascii="微软雅黑" w:hAnsi="微软雅黑"/>
          <w:sz w:val="21"/>
        </w:rPr>
        <w:t>”</w:t>
      </w:r>
      <w:r>
        <w:rPr>
          <w:rFonts w:ascii="微软雅黑" w:hAnsi="微软雅黑"/>
          <w:sz w:val="21"/>
        </w:rPr>
        <w:t>。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6F18E2FD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C18D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旧功能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2D52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实际实现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78D6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 xml:space="preserve">Ledgerark </w:t>
            </w:r>
            <w:r>
              <w:rPr>
                <w:rFonts w:ascii="微软雅黑" w:hAnsi="微软雅黑"/>
                <w:b/>
                <w:sz w:val="17"/>
              </w:rPr>
              <w:t>目标处理</w:t>
            </w:r>
          </w:p>
        </w:tc>
      </w:tr>
      <w:tr w:rsidR="001F4D5F" w14:paraId="2463B7D9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8E8B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未识别文件夹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38D9E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voucherController.identify()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只读取根目录直接子目录；以目录名后缀排除</w:t>
            </w:r>
            <w:r>
              <w:rPr>
                <w:rFonts w:ascii="微软雅黑" w:hAnsi="微软雅黑"/>
                <w:sz w:val="17"/>
              </w:rPr>
              <w:t>“</w:t>
            </w:r>
            <w:r>
              <w:rPr>
                <w:rFonts w:ascii="微软雅黑" w:hAnsi="微软雅黑"/>
                <w:sz w:val="17"/>
              </w:rPr>
              <w:t>凭证信息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识别错误信息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已执行</w:t>
            </w:r>
            <w:r>
              <w:rPr>
                <w:rFonts w:ascii="微软雅黑" w:hAnsi="微软雅黑"/>
                <w:sz w:val="17"/>
              </w:rPr>
              <w:t>”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CAC8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数据库批次为处理真值；稳定检测后冻结清单和指纹，不用目录名代替状态</w:t>
            </w:r>
          </w:p>
        </w:tc>
      </w:tr>
      <w:tr w:rsidR="001F4D5F" w14:paraId="18DDFD1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0BC8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图片顺序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D3F7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目录内文件按字符串排序，</w:t>
            </w:r>
            <w:r>
              <w:rPr>
                <w:rFonts w:ascii="Consolas" w:hAnsi="Consolas"/>
                <w:sz w:val="16"/>
              </w:rPr>
              <w:t>1.jpg,10.jpg,2.jpg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会错序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8897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统一自然排序并把顺序写入冻结清单，批次启动后不可改变</w:t>
            </w:r>
          </w:p>
        </w:tc>
      </w:tr>
      <w:tr w:rsidR="001F4D5F" w14:paraId="0C2C596E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F59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页面分类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41EA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每页先跑凭证</w:t>
            </w:r>
            <w:r>
              <w:rPr>
                <w:rFonts w:ascii="微软雅黑" w:hAnsi="微软雅黑"/>
                <w:sz w:val="17"/>
              </w:rPr>
              <w:t xml:space="preserve"> OCR</w:t>
            </w:r>
            <w:r>
              <w:rPr>
                <w:rFonts w:ascii="微软雅黑" w:hAnsi="微软雅黑"/>
                <w:sz w:val="17"/>
              </w:rPr>
              <w:t>、再跑发票</w:t>
            </w:r>
            <w:r>
              <w:rPr>
                <w:rFonts w:ascii="微软雅黑" w:hAnsi="微软雅黑"/>
                <w:sz w:val="17"/>
              </w:rPr>
              <w:t xml:space="preserve"> OCR</w:t>
            </w:r>
            <w:r>
              <w:rPr>
                <w:rFonts w:ascii="微软雅黑" w:hAnsi="微软雅黑"/>
                <w:sz w:val="17"/>
              </w:rPr>
              <w:t>；后一次成功会覆盖页面类型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80DF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分类与字段提取分任务保存；双类型冲突进入复核，不覆盖任何一次响应</w:t>
            </w:r>
          </w:p>
        </w:tc>
      </w:tr>
      <w:tr w:rsidR="001F4D5F" w14:paraId="2BE17CCC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F9A3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凭证拆分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D08B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连续凭证页归同组，后续发票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未知页挂当前组；组内最后一张有效凭证页作为主数据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496F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规则版本化；保留兼容分组规则，编号冲突只提出边界建议并转人工，支持拆分、合并、重排和改选主页面</w:t>
            </w:r>
          </w:p>
        </w:tc>
      </w:tr>
      <w:tr w:rsidR="001F4D5F" w14:paraId="0C621A3E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D59F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正常凭证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1AAA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以凭证号命名</w:t>
            </w:r>
            <w:r>
              <w:rPr>
                <w:rFonts w:ascii="微软雅黑" w:hAnsi="微软雅黑"/>
                <w:sz w:val="17"/>
              </w:rPr>
              <w:t xml:space="preserve"> ZIP</w:t>
            </w:r>
            <w:r>
              <w:rPr>
                <w:rFonts w:ascii="微软雅黑" w:hAnsi="微软雅黑"/>
                <w:sz w:val="17"/>
              </w:rPr>
              <w:t>，复制到程序目录并写</w:t>
            </w:r>
            <w:r>
              <w:rPr>
                <w:rFonts w:ascii="微软雅黑" w:hAnsi="微软雅黑"/>
                <w:sz w:val="17"/>
              </w:rPr>
              <w:t xml:space="preserve"> SQLite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DAD6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原文件先不可变入库；候选通过校验后，以候选为事务粒度生成正式档案和版本，包文件只是派生物</w:t>
            </w:r>
          </w:p>
        </w:tc>
      </w:tr>
      <w:tr w:rsidR="001F4D5F" w14:paraId="0C40D01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57D7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失败凭证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BEA6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随机文件名错误</w:t>
            </w:r>
            <w:r>
              <w:rPr>
                <w:rFonts w:ascii="微软雅黑" w:hAnsi="微软雅黑"/>
                <w:sz w:val="17"/>
              </w:rPr>
              <w:t xml:space="preserve"> ZIP</w:t>
            </w:r>
            <w:r>
              <w:rPr>
                <w:rFonts w:ascii="微软雅黑" w:hAnsi="微软雅黑"/>
                <w:sz w:val="17"/>
              </w:rPr>
              <w:t>，仅存在文件系统；操作员手工选择</w:t>
            </w:r>
            <w:r>
              <w:rPr>
                <w:rFonts w:ascii="微软雅黑" w:hAnsi="微软雅黑"/>
                <w:sz w:val="17"/>
              </w:rPr>
              <w:t xml:space="preserve"> ZIP </w:t>
            </w:r>
            <w:r>
              <w:rPr>
                <w:rFonts w:ascii="微软雅黑" w:hAnsi="微软雅黑"/>
                <w:sz w:val="17"/>
              </w:rPr>
              <w:t>补录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BF13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建立失败案件、案件项、异常和复核任务；原图、</w:t>
            </w: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证据和人工修改均可追踪</w:t>
            </w:r>
          </w:p>
        </w:tc>
      </w:tr>
      <w:tr w:rsidR="001F4D5F" w14:paraId="3CC7F391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C2D1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完成标记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BB02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未收到</w:t>
            </w:r>
            <w:r>
              <w:rPr>
                <w:rFonts w:ascii="微软雅黑" w:hAnsi="微软雅黑"/>
                <w:sz w:val="17"/>
              </w:rPr>
              <w:t xml:space="preserve"> stop </w:t>
            </w:r>
            <w:r>
              <w:rPr>
                <w:rFonts w:ascii="微软雅黑" w:hAnsi="微软雅黑"/>
                <w:sz w:val="17"/>
              </w:rPr>
              <w:t>时，即使组内失败或数据库写入失败，也可能把目录改成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*_</w:t>
            </w:r>
            <w:r>
              <w:rPr>
                <w:rFonts w:ascii="Consolas" w:hAnsi="Consolas"/>
                <w:sz w:val="16"/>
              </w:rPr>
              <w:t>已执行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2140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每个清单项必须已安全入库，且每个候选已归档或已有持久化失败案件，才允许执行目录处置</w:t>
            </w:r>
          </w:p>
        </w:tc>
      </w:tr>
      <w:tr w:rsidR="001F4D5F" w14:paraId="132E307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7C80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数据更新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1CA4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同凭证号先硬删除旧凭证及发票，再重新插入；</w:t>
            </w:r>
            <w:r>
              <w:rPr>
                <w:rFonts w:ascii="微软雅黑" w:hAnsi="微软雅黑"/>
                <w:sz w:val="17"/>
              </w:rPr>
              <w:t xml:space="preserve">ZIP </w:t>
            </w:r>
            <w:r>
              <w:rPr>
                <w:rFonts w:ascii="微软雅黑" w:hAnsi="微软雅黑"/>
                <w:sz w:val="17"/>
              </w:rPr>
              <w:t>同名覆盖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8CFF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业务键只用于查重；新采集、新识别和人工修复均新增版本，禁止覆盖历史证据</w:t>
            </w:r>
          </w:p>
        </w:tc>
      </w:tr>
    </w:tbl>
    <w:p w14:paraId="6E05E586" w14:textId="77777777" w:rsidR="001F4D5F" w:rsidRDefault="001F4D5F">
      <w:pPr>
        <w:spacing w:after="40"/>
      </w:pPr>
    </w:p>
    <w:p w14:paraId="73432A88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旧程序还存在以下必须在新设计中显式消除的问题：</w:t>
      </w:r>
    </w:p>
    <w:p w14:paraId="72C39020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1. OCR HTTP </w:t>
      </w:r>
      <w:r>
        <w:rPr>
          <w:rFonts w:ascii="微软雅黑" w:hAnsi="微软雅黑"/>
          <w:sz w:val="21"/>
        </w:rPr>
        <w:t>固定</w:t>
      </w:r>
      <w:r>
        <w:rPr>
          <w:rFonts w:ascii="微软雅黑" w:hAnsi="微软雅黑"/>
          <w:sz w:val="21"/>
        </w:rPr>
        <w:t xml:space="preserve"> 30 </w:t>
      </w:r>
      <w:r>
        <w:rPr>
          <w:rFonts w:ascii="微软雅黑" w:hAnsi="微软雅黑"/>
          <w:sz w:val="21"/>
        </w:rPr>
        <w:t>秒且无重试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退避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熔断，暂停或停止不能中断正在执行的请求；</w:t>
      </w:r>
    </w:p>
    <w:p w14:paraId="537D0B0B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lastRenderedPageBreak/>
        <w:t xml:space="preserve">2. OCR </w:t>
      </w:r>
      <w:r>
        <w:rPr>
          <w:rFonts w:ascii="微软雅黑" w:hAnsi="微软雅黑"/>
          <w:sz w:val="21"/>
        </w:rPr>
        <w:t>响应业务状态检查误读了请求参数，无法可靠识别服务端业务失败；</w:t>
      </w:r>
    </w:p>
    <w:p w14:paraId="7F1D82BA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3. </w:t>
      </w:r>
      <w:r>
        <w:rPr>
          <w:rFonts w:ascii="微软雅黑" w:hAnsi="微软雅黑"/>
          <w:sz w:val="21"/>
        </w:rPr>
        <w:t>错误补录</w:t>
      </w:r>
      <w:r>
        <w:rPr>
          <w:rFonts w:ascii="微软雅黑" w:hAnsi="微软雅黑"/>
          <w:sz w:val="21"/>
        </w:rPr>
        <w:t xml:space="preserve"> UI </w:t>
      </w:r>
      <w:r>
        <w:rPr>
          <w:rFonts w:ascii="微软雅黑" w:hAnsi="微软雅黑"/>
          <w:sz w:val="21"/>
        </w:rPr>
        <w:t>与</w:t>
      </w:r>
      <w:r>
        <w:rPr>
          <w:rFonts w:ascii="微软雅黑" w:hAnsi="微软雅黑"/>
          <w:sz w:val="21"/>
        </w:rPr>
        <w:t xml:space="preserve"> Worker </w:t>
      </w:r>
      <w:r>
        <w:rPr>
          <w:rFonts w:ascii="微软雅黑" w:hAnsi="微软雅黑"/>
          <w:sz w:val="21"/>
        </w:rPr>
        <w:t>的借贷参数顺序相反，可能把借方、贷方互换；</w:t>
      </w:r>
    </w:p>
    <w:p w14:paraId="2A2D22B1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4. </w:t>
      </w:r>
      <w:r>
        <w:rPr>
          <w:rFonts w:ascii="微软雅黑" w:hAnsi="微软雅黑"/>
          <w:sz w:val="21"/>
        </w:rPr>
        <w:t>错误</w:t>
      </w:r>
      <w:r>
        <w:rPr>
          <w:rFonts w:ascii="微软雅黑" w:hAnsi="微软雅黑"/>
          <w:sz w:val="21"/>
        </w:rPr>
        <w:t xml:space="preserve"> ZIP </w:t>
      </w:r>
      <w:r>
        <w:rPr>
          <w:rFonts w:ascii="微软雅黑" w:hAnsi="微软雅黑"/>
          <w:sz w:val="21"/>
        </w:rPr>
        <w:t>使用</w:t>
      </w:r>
      <w:r>
        <w:rPr>
          <w:rFonts w:ascii="微软雅黑" w:hAnsi="微软雅黑"/>
          <w:sz w:val="21"/>
        </w:rPr>
        <w:t xml:space="preserve"> 0</w:t>
      </w:r>
      <w:r>
        <w:rPr>
          <w:rFonts w:ascii="微软雅黑" w:hAnsi="微软雅黑"/>
          <w:sz w:val="21"/>
        </w:rPr>
        <w:t>～</w:t>
      </w:r>
      <w:r>
        <w:rPr>
          <w:rFonts w:ascii="微软雅黑" w:hAnsi="微软雅黑"/>
          <w:sz w:val="21"/>
        </w:rPr>
        <w:t xml:space="preserve">99999 </w:t>
      </w:r>
      <w:r>
        <w:rPr>
          <w:rFonts w:ascii="微软雅黑" w:hAnsi="微软雅黑"/>
          <w:sz w:val="21"/>
        </w:rPr>
        <w:t>随机数命名，正常</w:t>
      </w:r>
      <w:r>
        <w:rPr>
          <w:rFonts w:ascii="微软雅黑" w:hAnsi="微软雅黑"/>
          <w:sz w:val="21"/>
        </w:rPr>
        <w:t xml:space="preserve"> ZIP </w:t>
      </w:r>
      <w:r>
        <w:rPr>
          <w:rFonts w:ascii="微软雅黑" w:hAnsi="微软雅黑"/>
          <w:sz w:val="21"/>
        </w:rPr>
        <w:t>使用凭证号命名，均可能碰撞覆盖；</w:t>
      </w:r>
    </w:p>
    <w:p w14:paraId="2098A35D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5. </w:t>
      </w:r>
      <w:r>
        <w:rPr>
          <w:rFonts w:ascii="微软雅黑" w:hAnsi="微软雅黑"/>
          <w:sz w:val="21"/>
        </w:rPr>
        <w:t>文件写入、数据库写入和源目录改名不在可补偿的一致性流程内；</w:t>
      </w:r>
    </w:p>
    <w:p w14:paraId="1ABFF011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6. SQLite </w:t>
      </w:r>
      <w:r>
        <w:rPr>
          <w:rFonts w:ascii="微软雅黑" w:hAnsi="微软雅黑"/>
          <w:sz w:val="21"/>
        </w:rPr>
        <w:t>实际只有凭证、发票及四类明细共</w:t>
      </w:r>
      <w:r>
        <w:rPr>
          <w:rFonts w:ascii="微软雅黑" w:hAnsi="微软雅黑"/>
          <w:sz w:val="21"/>
        </w:rPr>
        <w:t xml:space="preserve"> 6 </w:t>
      </w:r>
      <w:r>
        <w:rPr>
          <w:rFonts w:ascii="微软雅黑" w:hAnsi="微软雅黑"/>
          <w:sz w:val="21"/>
        </w:rPr>
        <w:t>张表，无批次、页、</w:t>
      </w:r>
      <w:r>
        <w:rPr>
          <w:rFonts w:ascii="微软雅黑" w:hAnsi="微软雅黑"/>
          <w:sz w:val="21"/>
        </w:rPr>
        <w:t xml:space="preserve">OCR </w:t>
      </w:r>
      <w:r>
        <w:rPr>
          <w:rFonts w:ascii="微软雅黑" w:hAnsi="微软雅黑"/>
          <w:sz w:val="21"/>
        </w:rPr>
        <w:t>尝试、原始响应、异常或复核记录，且无业务索引、唯一约束和启用的外键；</w:t>
      </w:r>
    </w:p>
    <w:p w14:paraId="50698861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7. </w:t>
      </w:r>
      <w:r>
        <w:rPr>
          <w:rFonts w:ascii="Consolas" w:hAnsi="Consolas"/>
          <w:sz w:val="20"/>
        </w:rPr>
        <w:t>voucher.number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的实际</w:t>
      </w:r>
      <w:r>
        <w:rPr>
          <w:rFonts w:ascii="微软雅黑" w:hAnsi="微软雅黑"/>
          <w:sz w:val="21"/>
        </w:rPr>
        <w:t xml:space="preserve"> SQLite DDL </w:t>
      </w:r>
      <w:r>
        <w:rPr>
          <w:rFonts w:ascii="微软雅黑" w:hAnsi="微软雅黑"/>
          <w:sz w:val="21"/>
        </w:rPr>
        <w:t>仍为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VARCHAR(10)</w:t>
      </w:r>
      <w:r>
        <w:rPr>
          <w:rFonts w:ascii="微软雅黑" w:hAnsi="微软雅黑"/>
          <w:sz w:val="21"/>
        </w:rPr>
        <w:t>，当前</w:t>
      </w:r>
      <w:r>
        <w:rPr>
          <w:rFonts w:ascii="微软雅黑" w:hAnsi="微软雅黑"/>
          <w:sz w:val="21"/>
        </w:rPr>
        <w:t xml:space="preserve"> ORM </w:t>
      </w:r>
      <w:r>
        <w:rPr>
          <w:rFonts w:ascii="微软雅黑" w:hAnsi="微软雅黑"/>
          <w:sz w:val="21"/>
        </w:rPr>
        <w:t>已改为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VARCHAR(32)</w:t>
      </w:r>
      <w:r>
        <w:rPr>
          <w:rFonts w:ascii="微软雅黑" w:hAnsi="微软雅黑"/>
          <w:sz w:val="21"/>
        </w:rPr>
        <w:t>，证明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create_all()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不能承担数据库迁移；</w:t>
      </w:r>
    </w:p>
    <w:p w14:paraId="7BA1C0A9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8. </w:t>
      </w:r>
      <w:r>
        <w:rPr>
          <w:rFonts w:ascii="微软雅黑" w:hAnsi="微软雅黑"/>
          <w:sz w:val="21"/>
        </w:rPr>
        <w:t>错误</w:t>
      </w:r>
      <w:r>
        <w:rPr>
          <w:rFonts w:ascii="微软雅黑" w:hAnsi="微软雅黑"/>
          <w:sz w:val="21"/>
        </w:rPr>
        <w:t xml:space="preserve"> ZIP </w:t>
      </w:r>
      <w:r>
        <w:rPr>
          <w:rFonts w:ascii="微软雅黑" w:hAnsi="微软雅黑"/>
          <w:sz w:val="21"/>
        </w:rPr>
        <w:t>使用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extractall()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直接解压，迁移或新功能必须增加</w:t>
      </w:r>
      <w:r>
        <w:rPr>
          <w:rFonts w:ascii="微软雅黑" w:hAnsi="微软雅黑"/>
          <w:sz w:val="21"/>
        </w:rPr>
        <w:t xml:space="preserve"> ZIP </w:t>
      </w:r>
      <w:r>
        <w:rPr>
          <w:rFonts w:ascii="微软雅黑" w:hAnsi="微软雅黑"/>
          <w:sz w:val="21"/>
        </w:rPr>
        <w:t>路径穿越、压缩炸弹和超量文件防护。</w:t>
      </w:r>
    </w:p>
    <w:p w14:paraId="076901EB" w14:textId="77777777" w:rsidR="001F4D5F" w:rsidRDefault="005A5BFB">
      <w:pPr>
        <w:pStyle w:val="21"/>
        <w:spacing w:before="200"/>
      </w:pPr>
      <w:bookmarkStart w:id="91" w:name="_Toc238463276"/>
      <w:r>
        <w:rPr>
          <w:rFonts w:ascii="微软雅黑" w:eastAsia="微软雅黑" w:hAnsi="微软雅黑"/>
        </w:rPr>
        <w:t xml:space="preserve">20.2 </w:t>
      </w:r>
      <w:r>
        <w:rPr>
          <w:rFonts w:ascii="微软雅黑" w:eastAsia="微软雅黑" w:hAnsi="微软雅黑"/>
        </w:rPr>
        <w:t>核心对象与术语</w:t>
      </w:r>
      <w:bookmarkEnd w:id="91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72A5A2BA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B44D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对象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D26A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定义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19FA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是否业务真值</w:t>
            </w:r>
          </w:p>
        </w:tc>
      </w:tr>
      <w:tr w:rsidR="001F4D5F" w14:paraId="5A8C6E2C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09F1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采集源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460B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服务器目录、</w:t>
            </w:r>
            <w:r>
              <w:rPr>
                <w:rFonts w:ascii="微软雅黑" w:hAnsi="微软雅黑"/>
                <w:sz w:val="17"/>
              </w:rPr>
              <w:t>NAS/</w:t>
            </w:r>
            <w:r>
              <w:rPr>
                <w:rFonts w:ascii="微软雅黑" w:hAnsi="微软雅黑"/>
                <w:sz w:val="17"/>
              </w:rPr>
              <w:t>共享目录或显式网页上传入口及其扫描策略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F362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是，配置真值</w:t>
            </w:r>
          </w:p>
        </w:tc>
      </w:tr>
      <w:tr w:rsidR="001F4D5F" w14:paraId="13C81C62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B744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805D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一个稳定子文件夹或一次显式上传形成的处理边界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5826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是，流程聚合根</w:t>
            </w:r>
          </w:p>
        </w:tc>
      </w:tr>
      <w:tr w:rsidR="001F4D5F" w14:paraId="2073EFF4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59E3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冻结清单项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369D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批次启动时观察到的每个文件，即使入库失败也必须有记录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F357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是，扫描和对账真值</w:t>
            </w:r>
          </w:p>
        </w:tc>
      </w:tr>
      <w:tr w:rsidR="001F4D5F" w14:paraId="0A3328EC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91AB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原文件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2A55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复制到受控存储并通过</w:t>
            </w:r>
            <w:r>
              <w:rPr>
                <w:rFonts w:ascii="微软雅黑" w:hAnsi="微软雅黑"/>
                <w:sz w:val="17"/>
              </w:rPr>
              <w:t xml:space="preserve"> SHA-256 </w:t>
            </w:r>
            <w:r>
              <w:rPr>
                <w:rFonts w:ascii="微软雅黑" w:hAnsi="微软雅黑"/>
                <w:sz w:val="17"/>
              </w:rPr>
              <w:t>复核的不可变内容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EB42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是，证据真值</w:t>
            </w:r>
          </w:p>
        </w:tc>
      </w:tr>
      <w:tr w:rsidR="001F4D5F" w14:paraId="0A81C12E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5A1E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逻辑任务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调用尝试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0EF4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“</w:t>
            </w:r>
            <w:r>
              <w:rPr>
                <w:rFonts w:ascii="微软雅黑" w:hAnsi="微软雅黑"/>
                <w:sz w:val="17"/>
              </w:rPr>
              <w:t>需要识别一次</w:t>
            </w:r>
            <w:r>
              <w:rPr>
                <w:rFonts w:ascii="微软雅黑" w:hAnsi="微软雅黑"/>
                <w:sz w:val="17"/>
              </w:rPr>
              <w:t>”</w:t>
            </w:r>
            <w:r>
              <w:rPr>
                <w:rFonts w:ascii="微软雅黑" w:hAnsi="微软雅黑"/>
                <w:sz w:val="17"/>
              </w:rPr>
              <w:t>的任务与每次真实引擎调用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8B19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是，运行证据</w:t>
            </w:r>
          </w:p>
        </w:tc>
      </w:tr>
      <w:tr w:rsidR="001F4D5F" w14:paraId="2A37C3EB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CB49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识别页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字段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8C52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某原文件、页码和识别版本的分类、字段、全文、坐标及原始响应引用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FF07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</w:t>
            </w: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原始结论，不允许人工覆盖</w:t>
            </w:r>
          </w:p>
        </w:tc>
      </w:tr>
      <w:tr w:rsidR="001F4D5F" w14:paraId="3D7772F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3CFE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拆分运行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CDB3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对某批次的一次完整分组算法执行，保存规则版本和输入识别版本快照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1B8B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是，算法版本证据</w:t>
            </w:r>
          </w:p>
        </w:tc>
      </w:tr>
      <w:tr w:rsidR="001F4D5F" w14:paraId="0FF408C1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2093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lastRenderedPageBreak/>
              <w:t>候选凭证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8E94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自动拆分后、正式归档前可复核的凭证及其页面集合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B637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是，业务草稿</w:t>
            </w:r>
          </w:p>
        </w:tc>
      </w:tr>
      <w:tr w:rsidR="001F4D5F" w14:paraId="42C41A5C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087E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原子异常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9FD0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某页、任务、字段或候选的一条具体问题事实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C24F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是，问题证据</w:t>
            </w:r>
          </w:p>
        </w:tc>
      </w:tr>
      <w:tr w:rsidR="001F4D5F" w14:paraId="4A97593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1F7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失败案件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76B6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把同一失败凭证的多页、任务、异常和处理上下文聚合成一个待办对象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0F6C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是，失败处理真值</w:t>
            </w:r>
          </w:p>
        </w:tc>
      </w:tr>
      <w:tr w:rsidR="001F4D5F" w14:paraId="0E367AB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F47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复核任务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C5BE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谁负责、何时处理以及处理结果的人工作业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DB5D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是，人员流程真值</w:t>
            </w:r>
          </w:p>
        </w:tc>
      </w:tr>
      <w:tr w:rsidR="001F4D5F" w14:paraId="62208773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E5E0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正式档案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档案版本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9F81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通过归档门禁后的凭证、发票、分录、页面关系和版本快照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EE05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是，正式业务真值</w:t>
            </w:r>
          </w:p>
        </w:tc>
      </w:tr>
      <w:tr w:rsidR="001F4D5F" w14:paraId="008073F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9229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ZIP/</w:t>
            </w:r>
            <w:r>
              <w:rPr>
                <w:rFonts w:ascii="微软雅黑" w:hAnsi="微软雅黑"/>
                <w:sz w:val="17"/>
              </w:rPr>
              <w:t>预览图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FDBB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根据不可变原件和档案版本生成的下载或预览产物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C901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否，可重建派生物</w:t>
            </w:r>
          </w:p>
        </w:tc>
      </w:tr>
    </w:tbl>
    <w:p w14:paraId="5AED6148" w14:textId="77777777" w:rsidR="001F4D5F" w:rsidRDefault="001F4D5F">
      <w:pPr>
        <w:spacing w:after="40"/>
      </w:pPr>
    </w:p>
    <w:p w14:paraId="5FB9FAD8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“</w:t>
      </w:r>
      <w:r>
        <w:rPr>
          <w:rFonts w:ascii="微软雅黑" w:hAnsi="微软雅黑"/>
          <w:sz w:val="21"/>
        </w:rPr>
        <w:t>失败凭证集中归档</w:t>
      </w:r>
      <w:r>
        <w:rPr>
          <w:rFonts w:ascii="微软雅黑" w:hAnsi="微软雅黑"/>
          <w:sz w:val="21"/>
        </w:rPr>
        <w:t>”</w:t>
      </w:r>
      <w:r>
        <w:rPr>
          <w:rFonts w:ascii="微软雅黑" w:hAnsi="微软雅黑"/>
          <w:sz w:val="21"/>
        </w:rPr>
        <w:t>在产品和数据模型中统一称为</w:t>
      </w:r>
      <w:r>
        <w:rPr>
          <w:rFonts w:ascii="微软雅黑" w:hAnsi="微软雅黑"/>
          <w:b/>
          <w:sz w:val="21"/>
        </w:rPr>
        <w:t>失败凭证暂存</w:t>
      </w:r>
      <w:r>
        <w:rPr>
          <w:rFonts w:ascii="微软雅黑" w:hAnsi="微软雅黑"/>
          <w:b/>
          <w:sz w:val="21"/>
        </w:rPr>
        <w:t>/</w:t>
      </w:r>
      <w:r>
        <w:rPr>
          <w:rFonts w:ascii="微软雅黑" w:hAnsi="微软雅黑"/>
          <w:b/>
          <w:sz w:val="21"/>
        </w:rPr>
        <w:t>待处理中心</w:t>
      </w:r>
      <w:r>
        <w:rPr>
          <w:rFonts w:ascii="微软雅黑" w:hAnsi="微软雅黑"/>
          <w:sz w:val="21"/>
        </w:rPr>
        <w:t>：它负责安全保存证据和处理上下文，但不创建残缺的正式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biz_archive</w:t>
      </w:r>
      <w:r>
        <w:rPr>
          <w:rFonts w:ascii="微软雅黑" w:hAnsi="微软雅黑"/>
          <w:sz w:val="21"/>
        </w:rPr>
        <w:t>。失败修复后仍必须通过自动校验、重复审批和正式归档门禁。</w:t>
      </w:r>
    </w:p>
    <w:p w14:paraId="7CD92727" w14:textId="77777777" w:rsidR="001F4D5F" w:rsidRDefault="005A5BFB">
      <w:pPr>
        <w:pStyle w:val="21"/>
        <w:spacing w:before="200"/>
      </w:pPr>
      <w:bookmarkStart w:id="92" w:name="_Toc238463277"/>
      <w:r>
        <w:rPr>
          <w:rFonts w:ascii="微软雅黑" w:eastAsia="微软雅黑" w:hAnsi="微软雅黑"/>
        </w:rPr>
        <w:t xml:space="preserve">20.3 </w:t>
      </w:r>
      <w:r>
        <w:rPr>
          <w:rFonts w:ascii="微软雅黑" w:eastAsia="微软雅黑" w:hAnsi="微软雅黑"/>
        </w:rPr>
        <w:t>八阶段端到端流程</w:t>
      </w:r>
      <w:bookmarkEnd w:id="92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200"/>
        <w:gridCol w:w="2660"/>
        <w:gridCol w:w="3000"/>
      </w:tblGrid>
      <w:tr w:rsidR="001F4D5F" w14:paraId="4BA57366" w14:textId="77777777">
        <w:trPr>
          <w:tblHeader/>
          <w:jc w:val="center"/>
        </w:trPr>
        <w:tc>
          <w:tcPr>
            <w:tcW w:w="15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FF89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6"/>
              </w:rPr>
              <w:t>阶段</w:t>
            </w:r>
          </w:p>
        </w:tc>
        <w:tc>
          <w:tcPr>
            <w:tcW w:w="22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037E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6"/>
              </w:rPr>
              <w:t>核心动作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CA51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6"/>
              </w:rPr>
              <w:t>主要输出</w:t>
            </w:r>
          </w:p>
        </w:tc>
        <w:tc>
          <w:tcPr>
            <w:tcW w:w="30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5D12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6"/>
              </w:rPr>
              <w:t>失败去向</w:t>
            </w:r>
          </w:p>
        </w:tc>
      </w:tr>
      <w:tr w:rsidR="001F4D5F" w14:paraId="035B460E" w14:textId="77777777"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8ECA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 xml:space="preserve">1. </w:t>
            </w:r>
            <w:r>
              <w:rPr>
                <w:rFonts w:ascii="微软雅黑" w:hAnsi="微软雅黑"/>
                <w:sz w:val="16"/>
              </w:rPr>
              <w:t>发现未识别文件夹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C231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扫描采集源、稳定检测、目录指纹、批次租约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A90A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批次、冻结清单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B4CB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采集源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目录异常</w:t>
            </w:r>
          </w:p>
        </w:tc>
      </w:tr>
      <w:tr w:rsidR="001F4D5F" w14:paraId="481D8F8A" w14:textId="77777777"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B295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 xml:space="preserve">2. </w:t>
            </w:r>
            <w:r>
              <w:rPr>
                <w:rFonts w:ascii="微软雅黑" w:hAnsi="微软雅黑"/>
                <w:sz w:val="16"/>
              </w:rPr>
              <w:t>文件安全入库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D55B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魔数、大小、页数、安全校验；复制、</w:t>
            </w:r>
            <w:r>
              <w:rPr>
                <w:rFonts w:ascii="微软雅黑" w:hAnsi="微软雅黑"/>
                <w:sz w:val="16"/>
              </w:rPr>
              <w:t xml:space="preserve">SHA-256 </w:t>
            </w:r>
            <w:r>
              <w:rPr>
                <w:rFonts w:ascii="微软雅黑" w:hAnsi="微软雅黑"/>
                <w:sz w:val="16"/>
              </w:rPr>
              <w:t>复核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B51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不可变原文件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5D1C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入库异常或不支持文件</w:t>
            </w:r>
          </w:p>
        </w:tc>
      </w:tr>
      <w:tr w:rsidR="001F4D5F" w14:paraId="61323D75" w14:textId="77777777"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88F9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 xml:space="preserve">3. OCR </w:t>
            </w:r>
            <w:r>
              <w:rPr>
                <w:rFonts w:ascii="微软雅黑" w:hAnsi="微软雅黑"/>
                <w:sz w:val="16"/>
              </w:rPr>
              <w:t>与字段提取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8F09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预处理、逻辑任务、调用尝试、分类、字段和原始响应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1AF5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版本化识别页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字段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F523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技术失败自动重试，耗尽后失败案件</w:t>
            </w:r>
          </w:p>
        </w:tc>
      </w:tr>
      <w:tr w:rsidR="001F4D5F" w14:paraId="36E78DBC" w14:textId="77777777"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88F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 xml:space="preserve">4. </w:t>
            </w:r>
            <w:r>
              <w:rPr>
                <w:rFonts w:ascii="微软雅黑" w:hAnsi="微软雅黑"/>
                <w:sz w:val="16"/>
              </w:rPr>
              <w:t>凭证拆分与自动校验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E84C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按冻结顺序分组，生成候选；校验必填、期间、借贷和页面边界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8B07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候选、候选页、校验结果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6ADD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边界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字段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业务异常进入失败中心</w:t>
            </w:r>
          </w:p>
        </w:tc>
      </w:tr>
      <w:tr w:rsidR="001F4D5F" w14:paraId="426F7952" w14:textId="77777777"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5387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 xml:space="preserve">5. </w:t>
            </w:r>
            <w:r>
              <w:rPr>
                <w:rFonts w:ascii="微软雅黑" w:hAnsi="微软雅黑"/>
                <w:sz w:val="16"/>
              </w:rPr>
              <w:t>重复检测与审批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41EE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文件哈希、图像</w:t>
            </w:r>
            <w:r>
              <w:rPr>
                <w:rFonts w:ascii="微软雅黑" w:hAnsi="微软雅黑"/>
                <w:sz w:val="16"/>
              </w:rPr>
              <w:t xml:space="preserve">/OCR </w:t>
            </w:r>
            <w:r>
              <w:rPr>
                <w:rFonts w:ascii="微软雅黑" w:hAnsi="微软雅黑"/>
                <w:sz w:val="16"/>
              </w:rPr>
              <w:t>相似度、业务键证据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2262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重复案件或可归档门禁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ECD1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待人工确认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审批</w:t>
            </w:r>
          </w:p>
        </w:tc>
      </w:tr>
      <w:tr w:rsidR="001F4D5F" w14:paraId="51018760" w14:textId="77777777"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E29F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 xml:space="preserve">6. </w:t>
            </w:r>
            <w:r>
              <w:rPr>
                <w:rFonts w:ascii="微软雅黑" w:hAnsi="微软雅黑"/>
                <w:sz w:val="16"/>
              </w:rPr>
              <w:t>成功凭证原子归</w:t>
            </w:r>
            <w:r>
              <w:rPr>
                <w:rFonts w:ascii="微软雅黑" w:hAnsi="微软雅黑"/>
                <w:sz w:val="16"/>
              </w:rPr>
              <w:lastRenderedPageBreak/>
              <w:t>档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BAC4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lastRenderedPageBreak/>
              <w:t>候选级事务生成档案、凭</w:t>
            </w:r>
            <w:r>
              <w:rPr>
                <w:rFonts w:ascii="微软雅黑" w:hAnsi="微软雅黑"/>
                <w:sz w:val="16"/>
              </w:rPr>
              <w:lastRenderedPageBreak/>
              <w:t>证、分录、发票、版本和文件关系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D4D0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lastRenderedPageBreak/>
              <w:t>正式档案及</w:t>
            </w:r>
            <w:r>
              <w:rPr>
                <w:rFonts w:ascii="微软雅黑" w:hAnsi="微软雅黑"/>
                <w:sz w:val="16"/>
              </w:rPr>
              <w:t xml:space="preserve"> outbox </w:t>
            </w:r>
            <w:r>
              <w:rPr>
                <w:rFonts w:ascii="微软雅黑" w:hAnsi="微软雅黑"/>
                <w:sz w:val="16"/>
              </w:rPr>
              <w:t>事件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0DD9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归档异常，可恢复重试</w:t>
            </w:r>
          </w:p>
        </w:tc>
      </w:tr>
      <w:tr w:rsidR="001F4D5F" w14:paraId="332354FB" w14:textId="77777777"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35D7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 xml:space="preserve">7. </w:t>
            </w:r>
            <w:r>
              <w:rPr>
                <w:rFonts w:ascii="微软雅黑" w:hAnsi="微软雅黑"/>
                <w:sz w:val="16"/>
              </w:rPr>
              <w:t>失败凭证集中待处理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4A3A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聚合失败案件，认领、补录、重识别、重拆分或关闭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6EAD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失败案件、复核任务、修复版本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C750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保持待办或不可处理关闭</w:t>
            </w:r>
          </w:p>
        </w:tc>
      </w:tr>
      <w:tr w:rsidR="001F4D5F" w14:paraId="696C630D" w14:textId="77777777">
        <w:trPr>
          <w:jc w:val="center"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FF22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 xml:space="preserve">8. </w:t>
            </w:r>
            <w:r>
              <w:rPr>
                <w:rFonts w:ascii="微软雅黑" w:hAnsi="微软雅黑"/>
                <w:sz w:val="16"/>
              </w:rPr>
              <w:t>批次收尾与目录处置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AB61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对账全部清单项，成功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失败分流目录，刷新指标和通知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9437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完成</w:t>
            </w:r>
            <w:r>
              <w:rPr>
                <w:rFonts w:ascii="微软雅黑" w:hAnsi="微软雅黑"/>
                <w:sz w:val="16"/>
              </w:rPr>
              <w:t>/</w:t>
            </w:r>
            <w:r>
              <w:rPr>
                <w:rFonts w:ascii="微软雅黑" w:hAnsi="微软雅黑"/>
                <w:sz w:val="16"/>
              </w:rPr>
              <w:t>部分失败批次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EDAC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6"/>
              </w:rPr>
              <w:t>目录处置异常独立重试</w:t>
            </w:r>
          </w:p>
        </w:tc>
      </w:tr>
    </w:tbl>
    <w:p w14:paraId="7E20EA99" w14:textId="77777777" w:rsidR="001F4D5F" w:rsidRDefault="001F4D5F">
      <w:pPr>
        <w:spacing w:after="40"/>
      </w:pPr>
    </w:p>
    <w:p w14:paraId="4FD4D99B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批次允许部分候选成功、部分候选失败。一个失败候选不能回滚同批次已完成的正式档案；批次状态只是汇总，原文件、任务、候选和失败案件明细才是事实来源。</w:t>
      </w:r>
    </w:p>
    <w:p w14:paraId="33ACEA0C" w14:textId="77777777" w:rsidR="001F4D5F" w:rsidRDefault="005A5BFB">
      <w:pPr>
        <w:pStyle w:val="21"/>
        <w:spacing w:before="200"/>
      </w:pPr>
      <w:bookmarkStart w:id="93" w:name="_Toc238463278"/>
      <w:r>
        <w:rPr>
          <w:rFonts w:ascii="微软雅黑" w:eastAsia="微软雅黑" w:hAnsi="微软雅黑"/>
        </w:rPr>
        <w:t xml:space="preserve">20.4 </w:t>
      </w:r>
      <w:r>
        <w:rPr>
          <w:rFonts w:ascii="微软雅黑" w:eastAsia="微软雅黑" w:hAnsi="微软雅黑"/>
        </w:rPr>
        <w:t>第一步：发现未识别文件夹与冻结批次</w:t>
      </w:r>
      <w:bookmarkEnd w:id="93"/>
    </w:p>
    <w:p w14:paraId="0B9BA6EE" w14:textId="77777777" w:rsidR="001F4D5F" w:rsidRDefault="005A5BFB">
      <w:pPr>
        <w:pStyle w:val="31"/>
        <w:spacing w:before="200" w:after="120"/>
      </w:pPr>
      <w:bookmarkStart w:id="94" w:name="_Toc238463279"/>
      <w:r>
        <w:rPr>
          <w:rFonts w:ascii="微软雅黑" w:eastAsia="微软雅黑" w:hAnsi="微软雅黑"/>
          <w:sz w:val="22"/>
        </w:rPr>
        <w:t xml:space="preserve">20.4.1 </w:t>
      </w:r>
      <w:r>
        <w:rPr>
          <w:rFonts w:ascii="微软雅黑" w:eastAsia="微软雅黑" w:hAnsi="微软雅黑"/>
          <w:sz w:val="22"/>
        </w:rPr>
        <w:t>扫描规则</w:t>
      </w:r>
      <w:bookmarkEnd w:id="94"/>
    </w:p>
    <w:p w14:paraId="6D5FA065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1. </w:t>
      </w:r>
      <w:r>
        <w:rPr>
          <w:rFonts w:ascii="微软雅黑" w:hAnsi="微软雅黑"/>
          <w:sz w:val="21"/>
        </w:rPr>
        <w:t>调度器只扫描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biz_collection_source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配置的根目录，不接受浏览器提交任意本机路径；</w:t>
      </w:r>
    </w:p>
    <w:p w14:paraId="08993BC7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2. </w:t>
      </w:r>
      <w:r>
        <w:rPr>
          <w:rFonts w:ascii="微软雅黑" w:hAnsi="微软雅黑"/>
          <w:sz w:val="21"/>
        </w:rPr>
        <w:t>默认只读取直接子目录，与旧功能保持一致；是否递归必须作为采集源显式配置；</w:t>
      </w:r>
    </w:p>
    <w:p w14:paraId="79970925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3. </w:t>
      </w:r>
      <w:r>
        <w:rPr>
          <w:rFonts w:ascii="微软雅黑" w:hAnsi="微软雅黑"/>
          <w:sz w:val="21"/>
        </w:rPr>
        <w:t>使用规范化绝对路径并校验仍位于配置根目录下，拒绝符号链接、</w:t>
      </w:r>
      <w:r>
        <w:rPr>
          <w:rFonts w:ascii="微软雅黑" w:hAnsi="微软雅黑"/>
          <w:sz w:val="21"/>
        </w:rPr>
        <w:t xml:space="preserve">Windows </w:t>
      </w:r>
      <w:r>
        <w:rPr>
          <w:rFonts w:ascii="微软雅黑" w:hAnsi="微软雅黑"/>
          <w:sz w:val="21"/>
        </w:rPr>
        <w:t>重解析点或越界路径；</w:t>
      </w:r>
    </w:p>
    <w:p w14:paraId="3246D810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4. </w:t>
      </w:r>
      <w:r>
        <w:rPr>
          <w:rFonts w:ascii="微软雅黑" w:hAnsi="微软雅黑"/>
          <w:sz w:val="21"/>
        </w:rPr>
        <w:t>排除成功目录、失败待处理目录、临时目录、隐藏目录和正在上传目录，排除规则保存到采集源配置；</w:t>
      </w:r>
    </w:p>
    <w:p w14:paraId="62DBAEF5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5. </w:t>
      </w:r>
      <w:r>
        <w:rPr>
          <w:rFonts w:ascii="微软雅黑" w:hAnsi="微软雅黑"/>
          <w:sz w:val="21"/>
        </w:rPr>
        <w:t>同一子目录连续两次观察到文件数量、相对路径、大小和修改时间都不变，且超过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stable_wait_sec</w:t>
      </w:r>
      <w:r>
        <w:rPr>
          <w:rFonts w:ascii="微软雅黑" w:hAnsi="微软雅黑"/>
          <w:sz w:val="21"/>
        </w:rPr>
        <w:t>，才允许冻结；</w:t>
      </w:r>
    </w:p>
    <w:p w14:paraId="20D3E258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6. </w:t>
      </w:r>
      <w:r>
        <w:rPr>
          <w:rFonts w:ascii="微软雅黑" w:hAnsi="微软雅黑"/>
          <w:sz w:val="21"/>
        </w:rPr>
        <w:t>文件使用自然排序，排序键和结果写入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biz_batch_file_item.natural_order</w:t>
      </w:r>
      <w:r>
        <w:rPr>
          <w:rFonts w:ascii="微软雅黑" w:hAnsi="微软雅黑"/>
          <w:sz w:val="21"/>
        </w:rPr>
        <w:t>；</w:t>
      </w:r>
    </w:p>
    <w:p w14:paraId="7B9F0EAD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7. </w:t>
      </w:r>
      <w:r>
        <w:rPr>
          <w:rFonts w:ascii="微软雅黑" w:hAnsi="微软雅黑"/>
          <w:sz w:val="21"/>
        </w:rPr>
        <w:t>冻结后新增或修改文件不静默并入当前批次，生成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FOLDER_CHANGED_AFTER_FREEZE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异常，并按策略创建新批次或等待人工确认。</w:t>
      </w:r>
    </w:p>
    <w:p w14:paraId="2002F258" w14:textId="77777777" w:rsidR="001F4D5F" w:rsidRDefault="005A5BFB">
      <w:pPr>
        <w:pStyle w:val="31"/>
        <w:spacing w:before="200" w:after="120"/>
      </w:pPr>
      <w:bookmarkStart w:id="95" w:name="_Toc238463280"/>
      <w:r>
        <w:rPr>
          <w:rFonts w:ascii="微软雅黑" w:eastAsia="微软雅黑" w:hAnsi="微软雅黑"/>
          <w:sz w:val="22"/>
        </w:rPr>
        <w:t xml:space="preserve">20.4.2 </w:t>
      </w:r>
      <w:r>
        <w:rPr>
          <w:rFonts w:ascii="微软雅黑" w:eastAsia="微软雅黑" w:hAnsi="微软雅黑"/>
          <w:sz w:val="22"/>
        </w:rPr>
        <w:t>批次幂等与租约</w:t>
      </w:r>
      <w:bookmarkEnd w:id="95"/>
    </w:p>
    <w:p w14:paraId="2C17D83C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Consolas" w:hAnsi="Consolas"/>
          <w:sz w:val="20"/>
        </w:rPr>
        <w:t>folder_fingerprint = SHA-256(source_id + canonical_relative_folder + frozen_manifest_hash)</w:t>
      </w:r>
      <w:r>
        <w:rPr>
          <w:rFonts w:ascii="微软雅黑" w:hAnsi="微软雅黑"/>
          <w:sz w:val="21"/>
        </w:rPr>
        <w:t>；唯一键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(source_id, folder_fingerprint)</w:t>
      </w:r>
      <w:r>
        <w:rPr>
          <w:rFonts w:ascii="微软雅黑" w:hAnsi="微软雅黑"/>
          <w:sz w:val="21"/>
        </w:rPr>
        <w:t>；</w:t>
      </w:r>
    </w:p>
    <w:p w14:paraId="29CF4D77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lastRenderedPageBreak/>
        <w:t xml:space="preserve">• </w:t>
      </w:r>
      <w:r>
        <w:rPr>
          <w:rFonts w:ascii="微软雅黑" w:hAnsi="微软雅黑"/>
          <w:sz w:val="21"/>
        </w:rPr>
        <w:t>扫描采集源使用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lease_owner + lease_until + version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条件更新抢占，服务崩溃后租约自动过期；</w:t>
      </w:r>
    </w:p>
    <w:p w14:paraId="10DB95A4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建批和清单冻结使用短事务，文件系统遍历不持有数据库长事务；</w:t>
      </w:r>
    </w:p>
    <w:p w14:paraId="53086C06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同一目录重复扫描命中已有批次时返回原批次，不生成重复任务；目录内容改变后形成新指纹和新批次；</w:t>
      </w:r>
    </w:p>
    <w:p w14:paraId="05250BE8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空目录和无支持文件目录也形成可审计结果，可标记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IGNORED_EMPTY</w:t>
      </w:r>
      <w:r>
        <w:rPr>
          <w:rFonts w:ascii="微软雅黑" w:hAnsi="微软雅黑"/>
          <w:sz w:val="21"/>
        </w:rPr>
        <w:t>，避免旧版反复扫描。</w:t>
      </w:r>
    </w:p>
    <w:p w14:paraId="79468211" w14:textId="77777777" w:rsidR="001F4D5F" w:rsidRDefault="005A5BFB">
      <w:pPr>
        <w:pStyle w:val="21"/>
        <w:spacing w:before="200"/>
      </w:pPr>
      <w:bookmarkStart w:id="96" w:name="_Toc238463281"/>
      <w:r>
        <w:rPr>
          <w:rFonts w:ascii="微软雅黑" w:eastAsia="微软雅黑" w:hAnsi="微软雅黑"/>
        </w:rPr>
        <w:t xml:space="preserve">20.5 </w:t>
      </w:r>
      <w:r>
        <w:rPr>
          <w:rFonts w:ascii="微软雅黑" w:eastAsia="微软雅黑" w:hAnsi="微软雅黑"/>
        </w:rPr>
        <w:t>第二步：文件入库、</w:t>
      </w:r>
      <w:r>
        <w:rPr>
          <w:rFonts w:ascii="微软雅黑" w:eastAsia="微软雅黑" w:hAnsi="微软雅黑"/>
        </w:rPr>
        <w:t xml:space="preserve">OCR </w:t>
      </w:r>
      <w:r>
        <w:rPr>
          <w:rFonts w:ascii="微软雅黑" w:eastAsia="微软雅黑" w:hAnsi="微软雅黑"/>
        </w:rPr>
        <w:t>与识别版本</w:t>
      </w:r>
      <w:bookmarkEnd w:id="96"/>
    </w:p>
    <w:p w14:paraId="20F8CE9F" w14:textId="77777777" w:rsidR="001F4D5F" w:rsidRDefault="005A5BFB">
      <w:pPr>
        <w:pStyle w:val="31"/>
        <w:spacing w:before="200" w:after="120"/>
      </w:pPr>
      <w:bookmarkStart w:id="97" w:name="_Toc238463282"/>
      <w:r>
        <w:rPr>
          <w:rFonts w:ascii="微软雅黑" w:eastAsia="微软雅黑" w:hAnsi="微软雅黑"/>
          <w:sz w:val="22"/>
        </w:rPr>
        <w:t xml:space="preserve">20.5.1 </w:t>
      </w:r>
      <w:r>
        <w:rPr>
          <w:rFonts w:ascii="微软雅黑" w:eastAsia="微软雅黑" w:hAnsi="微软雅黑"/>
          <w:sz w:val="22"/>
        </w:rPr>
        <w:t>文件安全入库</w:t>
      </w:r>
      <w:bookmarkEnd w:id="97"/>
    </w:p>
    <w:p w14:paraId="041B7AC3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每个冻结清单项独立处理：校验扩展名与文件魔数、大小、页数、图片尺寸和可读性；</w:t>
      </w:r>
      <w:r>
        <w:rPr>
          <w:rFonts w:ascii="微软雅黑" w:hAnsi="微软雅黑"/>
          <w:sz w:val="21"/>
        </w:rPr>
        <w:t xml:space="preserve">ZIP/PDF/TIFF </w:t>
      </w:r>
      <w:r>
        <w:rPr>
          <w:rFonts w:ascii="微软雅黑" w:hAnsi="微软雅黑"/>
          <w:sz w:val="21"/>
        </w:rPr>
        <w:t>还需限制解压后条目数、总大小、压缩比和最大页数。文件先复制到临时存储键，计算源端与目标端</w:t>
      </w:r>
      <w:r>
        <w:rPr>
          <w:rFonts w:ascii="微软雅黑" w:hAnsi="微软雅黑"/>
          <w:sz w:val="21"/>
        </w:rPr>
        <w:t xml:space="preserve"> SHA-256</w:t>
      </w:r>
      <w:r>
        <w:rPr>
          <w:rFonts w:ascii="微软雅黑" w:hAnsi="微软雅黑"/>
          <w:sz w:val="21"/>
        </w:rPr>
        <w:t>，复读一致后原子切换为正式存储键并写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verify_status=</w:t>
      </w:r>
      <w:r>
        <w:rPr>
          <w:rFonts w:ascii="Consolas" w:hAnsi="Consolas"/>
          <w:sz w:val="20"/>
        </w:rPr>
        <w:t>成功</w:t>
      </w:r>
      <w:r>
        <w:rPr>
          <w:rFonts w:ascii="微软雅黑" w:hAnsi="微软雅黑"/>
          <w:sz w:val="21"/>
        </w:rPr>
        <w:t>。</w:t>
      </w:r>
    </w:p>
    <w:p w14:paraId="2D414BE1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原件成功入库后不可原位覆盖或以凭证号命名。存储键使用批次</w:t>
      </w:r>
      <w:r>
        <w:rPr>
          <w:rFonts w:ascii="微软雅黑" w:hAnsi="微软雅黑"/>
          <w:sz w:val="21"/>
        </w:rPr>
        <w:t xml:space="preserve"> ID</w:t>
      </w:r>
      <w:r>
        <w:rPr>
          <w:rFonts w:ascii="微软雅黑" w:hAnsi="微软雅黑"/>
          <w:sz w:val="21"/>
        </w:rPr>
        <w:t>、原文件</w:t>
      </w:r>
      <w:r>
        <w:rPr>
          <w:rFonts w:ascii="微软雅黑" w:hAnsi="微软雅黑"/>
          <w:sz w:val="21"/>
        </w:rPr>
        <w:t xml:space="preserve"> ID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 xml:space="preserve">ULID </w:t>
      </w:r>
      <w:r>
        <w:rPr>
          <w:rFonts w:ascii="微软雅黑" w:hAnsi="微软雅黑"/>
          <w:sz w:val="21"/>
        </w:rPr>
        <w:t>或内容摘要组合；凭证号只作为显示和检索字段。多页</w:t>
      </w:r>
      <w:r>
        <w:rPr>
          <w:rFonts w:ascii="微软雅黑" w:hAnsi="微软雅黑"/>
          <w:sz w:val="21"/>
        </w:rPr>
        <w:t xml:space="preserve"> PDF/TIFF </w:t>
      </w:r>
      <w:r>
        <w:rPr>
          <w:rFonts w:ascii="微软雅黑" w:hAnsi="微软雅黑"/>
          <w:sz w:val="21"/>
        </w:rPr>
        <w:t>的稳定页身份使用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(source_file_id, page_no)</w:t>
      </w:r>
      <w:r>
        <w:rPr>
          <w:rFonts w:ascii="微软雅黑" w:hAnsi="微软雅黑"/>
          <w:sz w:val="21"/>
        </w:rPr>
        <w:t>，页面渲染参数随</w:t>
      </w:r>
      <w:r>
        <w:rPr>
          <w:rFonts w:ascii="微软雅黑" w:hAnsi="微软雅黑"/>
          <w:sz w:val="21"/>
        </w:rPr>
        <w:t xml:space="preserve"> OCR </w:t>
      </w:r>
      <w:r>
        <w:rPr>
          <w:rFonts w:ascii="微软雅黑" w:hAnsi="微软雅黑"/>
          <w:sz w:val="21"/>
        </w:rPr>
        <w:t>配置快照保存。</w:t>
      </w:r>
    </w:p>
    <w:p w14:paraId="3D08C3B1" w14:textId="77777777" w:rsidR="001F4D5F" w:rsidRDefault="005A5BFB">
      <w:pPr>
        <w:pStyle w:val="31"/>
        <w:spacing w:before="200" w:after="120"/>
      </w:pPr>
      <w:bookmarkStart w:id="98" w:name="_Toc238463283"/>
      <w:r>
        <w:rPr>
          <w:rFonts w:ascii="微软雅黑" w:eastAsia="微软雅黑" w:hAnsi="微软雅黑"/>
          <w:sz w:val="22"/>
        </w:rPr>
        <w:t xml:space="preserve">20.5.2 OCR </w:t>
      </w:r>
      <w:r>
        <w:rPr>
          <w:rFonts w:ascii="微软雅黑" w:eastAsia="微软雅黑" w:hAnsi="微软雅黑"/>
          <w:sz w:val="22"/>
        </w:rPr>
        <w:t>编排</w:t>
      </w:r>
      <w:bookmarkEnd w:id="98"/>
    </w:p>
    <w:p w14:paraId="144825AF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1. </w:t>
      </w:r>
      <w:r>
        <w:rPr>
          <w:rFonts w:ascii="微软雅黑" w:hAnsi="微软雅黑"/>
          <w:sz w:val="21"/>
        </w:rPr>
        <w:t>为每页创建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PAGE_CLASSIFY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逻辑任务；根据策略创建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VOUCHER_EXTRACT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INVOICE_EXTRACT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FULLTEXT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等子任务；</w:t>
      </w:r>
    </w:p>
    <w:p w14:paraId="2EDA6FE2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2. Worker </w:t>
      </w:r>
      <w:r>
        <w:rPr>
          <w:rFonts w:ascii="微软雅黑" w:hAnsi="微软雅黑"/>
          <w:sz w:val="21"/>
        </w:rPr>
        <w:t>通过状态、优先级、</w:t>
      </w:r>
      <w:r>
        <w:rPr>
          <w:rFonts w:ascii="Consolas" w:hAnsi="Consolas"/>
          <w:sz w:val="20"/>
        </w:rPr>
        <w:t>next_retry_time</w:t>
      </w:r>
      <w:r>
        <w:rPr>
          <w:rFonts w:ascii="微软雅黑" w:hAnsi="微软雅黑"/>
          <w:sz w:val="21"/>
        </w:rPr>
        <w:t>、租约和乐观锁抢占任务；引擎调用在事务外执行；</w:t>
      </w:r>
    </w:p>
    <w:p w14:paraId="0D030B9E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3. </w:t>
      </w:r>
      <w:r>
        <w:rPr>
          <w:rFonts w:ascii="微软雅黑" w:hAnsi="微软雅黑"/>
          <w:sz w:val="21"/>
        </w:rPr>
        <w:t>每次真实调用先创建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biz_ocr_task_attempt</w:t>
      </w:r>
      <w:r>
        <w:rPr>
          <w:rFonts w:ascii="微软雅黑" w:hAnsi="微软雅黑"/>
          <w:sz w:val="21"/>
        </w:rPr>
        <w:t>，完成后写终态、耗时、错误码、引擎请求号和请求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响应引用；</w:t>
      </w:r>
    </w:p>
    <w:p w14:paraId="48E1700F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4. </w:t>
      </w:r>
      <w:r>
        <w:rPr>
          <w:rFonts w:ascii="微软雅黑" w:hAnsi="微软雅黑"/>
          <w:sz w:val="21"/>
        </w:rPr>
        <w:t>超时、连接失败、限流和临时服务错误按指数退避重试；文件损坏、不支持格式和业务字段异常不做无意义自动重试；</w:t>
      </w:r>
    </w:p>
    <w:p w14:paraId="0B94CA1E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5. </w:t>
      </w:r>
      <w:r>
        <w:rPr>
          <w:rFonts w:ascii="微软雅黑" w:hAnsi="微软雅黑"/>
          <w:sz w:val="21"/>
        </w:rPr>
        <w:t>同一页的凭证、发票解析器均成功时保存两个候选结论并产生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DUAL_TYPE_CONFLICT</w:t>
      </w:r>
      <w:r>
        <w:rPr>
          <w:rFonts w:ascii="微软雅黑" w:hAnsi="微软雅黑"/>
          <w:sz w:val="21"/>
        </w:rPr>
        <w:t>，不得用后执行的结果覆盖先执行结果；</w:t>
      </w:r>
    </w:p>
    <w:p w14:paraId="661A8C21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lastRenderedPageBreak/>
        <w:t xml:space="preserve">6. </w:t>
      </w:r>
      <w:r>
        <w:rPr>
          <w:rFonts w:ascii="微软雅黑" w:hAnsi="微软雅黑"/>
          <w:sz w:val="21"/>
        </w:rPr>
        <w:t>一次完整重识别使用新的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recognition_version</w:t>
      </w:r>
      <w:r>
        <w:rPr>
          <w:rFonts w:ascii="微软雅黑" w:hAnsi="微软雅黑"/>
          <w:sz w:val="21"/>
        </w:rPr>
        <w:t>；全部页成功落库后，事务内切换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biz_source_file.current_recognition_version</w:t>
      </w:r>
      <w:r>
        <w:rPr>
          <w:rFonts w:ascii="微软雅黑" w:hAnsi="微软雅黑"/>
          <w:sz w:val="21"/>
        </w:rPr>
        <w:t>；旧版本只读保留。</w:t>
      </w:r>
    </w:p>
    <w:p w14:paraId="237EC6C6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识别原始响应建议保存到受控对象存储，数据库只存内容摘要、受控引用和必要索引字段。日志禁止输出完整票面、税号、银行账号、</w:t>
      </w:r>
      <w:r>
        <w:rPr>
          <w:rFonts w:ascii="微软雅黑" w:hAnsi="微软雅黑"/>
          <w:sz w:val="21"/>
        </w:rPr>
        <w:t xml:space="preserve">OCR </w:t>
      </w:r>
      <w:r>
        <w:rPr>
          <w:rFonts w:ascii="微软雅黑" w:hAnsi="微软雅黑"/>
          <w:sz w:val="21"/>
        </w:rPr>
        <w:t>原文或服务密钥。</w:t>
      </w:r>
    </w:p>
    <w:p w14:paraId="519C6C46" w14:textId="77777777" w:rsidR="001F4D5F" w:rsidRDefault="005A5BFB">
      <w:pPr>
        <w:pStyle w:val="21"/>
        <w:spacing w:before="200"/>
      </w:pPr>
      <w:bookmarkStart w:id="99" w:name="_Toc238463284"/>
      <w:r>
        <w:rPr>
          <w:rFonts w:ascii="微软雅黑" w:eastAsia="微软雅黑" w:hAnsi="微软雅黑"/>
        </w:rPr>
        <w:t xml:space="preserve">20.6 </w:t>
      </w:r>
      <w:r>
        <w:rPr>
          <w:rFonts w:ascii="微软雅黑" w:eastAsia="微软雅黑" w:hAnsi="微软雅黑"/>
        </w:rPr>
        <w:t>第二步续：凭证拆分、字段提取与自动校验</w:t>
      </w:r>
      <w:bookmarkEnd w:id="99"/>
    </w:p>
    <w:p w14:paraId="78F2AB2B" w14:textId="77777777" w:rsidR="001F4D5F" w:rsidRDefault="005A5BFB">
      <w:pPr>
        <w:pStyle w:val="31"/>
        <w:spacing w:before="200" w:after="120"/>
      </w:pPr>
      <w:bookmarkStart w:id="100" w:name="_Toc238463285"/>
      <w:r>
        <w:rPr>
          <w:rFonts w:ascii="微软雅黑" w:eastAsia="微软雅黑" w:hAnsi="微软雅黑"/>
          <w:sz w:val="22"/>
        </w:rPr>
        <w:t xml:space="preserve">20.6.1 </w:t>
      </w:r>
      <w:r>
        <w:rPr>
          <w:rFonts w:ascii="微软雅黑" w:eastAsia="微软雅黑" w:hAnsi="微软雅黑"/>
          <w:sz w:val="22"/>
        </w:rPr>
        <w:t>兼容且可复核的分组算法</w:t>
      </w:r>
      <w:bookmarkEnd w:id="100"/>
    </w:p>
    <w:p w14:paraId="109D867D" w14:textId="77777777" w:rsidR="001F4D5F" w:rsidRDefault="005A5BFB">
      <w:pPr>
        <w:keepLines/>
        <w:pBdr>
          <w:top w:val="single" w:sz="4" w:space="4" w:color="B8C3CC"/>
          <w:left w:val="single" w:sz="4" w:space="4" w:color="B8C3CC"/>
          <w:bottom w:val="single" w:sz="4" w:space="4" w:color="B8C3CC"/>
          <w:right w:val="single" w:sz="4" w:space="4" w:color="B8C3CC"/>
        </w:pBdr>
        <w:shd w:val="clear" w:color="auto" w:fill="F3F6F8"/>
        <w:spacing w:before="60" w:after="100" w:line="240" w:lineRule="auto"/>
        <w:ind w:left="115" w:right="115"/>
      </w:pPr>
      <w:r>
        <w:rPr>
          <w:rFonts w:ascii="Consolas" w:hAnsi="Consolas"/>
          <w:sz w:val="16"/>
        </w:rPr>
        <w:t>current = null</w:t>
      </w:r>
      <w:r>
        <w:rPr>
          <w:rFonts w:ascii="Consolas" w:hAnsi="Consolas"/>
          <w:sz w:val="16"/>
        </w:rPr>
        <w:br/>
        <w:t>for page in frozen_pages_by_natural_order:</w:t>
      </w:r>
      <w:r>
        <w:rPr>
          <w:rFonts w:ascii="Consolas" w:hAnsi="Consolas"/>
          <w:sz w:val="16"/>
        </w:rPr>
        <w:br/>
        <w:t xml:space="preserve">    if page.type == VOUCHER_HOME:</w:t>
      </w:r>
      <w:r>
        <w:rPr>
          <w:rFonts w:ascii="Consolas" w:hAnsi="Consolas"/>
          <w:sz w:val="16"/>
        </w:rPr>
        <w:br/>
        <w:t xml:space="preserve">        if current is null:</w:t>
      </w:r>
      <w:r>
        <w:rPr>
          <w:rFonts w:ascii="Consolas" w:hAnsi="Consolas"/>
          <w:sz w:val="16"/>
        </w:rPr>
        <w:br/>
        <w:t xml:space="preserve">            current = start_candidate(page)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elif previous_page.type in {INVOICE, ATTACHMENT, UNKNOWN}:</w:t>
      </w:r>
      <w:r>
        <w:rPr>
          <w:rFonts w:ascii="Consolas" w:hAnsi="Consolas"/>
          <w:sz w:val="16"/>
        </w:rPr>
        <w:br/>
        <w:t xml:space="preserve">            close(current); current = start_candidate(page)</w:t>
      </w:r>
      <w:r>
        <w:rPr>
          <w:rFonts w:ascii="Consolas" w:hAnsi="Consolas"/>
          <w:sz w:val="16"/>
        </w:rPr>
        <w:br/>
        <w:t xml:space="preserve">        elif same_normalized_voucher_key(current, page) or page.key_missing:</w:t>
      </w:r>
      <w:r>
        <w:rPr>
          <w:rFonts w:ascii="Consolas" w:hAnsi="Consolas"/>
          <w:sz w:val="16"/>
        </w:rPr>
        <w:br/>
        <w:t xml:space="preserve">            append(current, page)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append(current, page)</w:t>
      </w:r>
      <w:r>
        <w:rPr>
          <w:rFonts w:ascii="Consolas" w:hAnsi="Consolas"/>
          <w:sz w:val="16"/>
        </w:rPr>
        <w:br/>
        <w:t xml:space="preserve">            raise BOUNDARY_UNCERTAIN / VOUCHER_NO_CONFLICT</w:t>
      </w:r>
      <w:r>
        <w:rPr>
          <w:rFonts w:ascii="Consolas" w:hAnsi="Consolas"/>
          <w:sz w:val="16"/>
        </w:rPr>
        <w:br/>
        <w:t xml:space="preserve">    elif page.type in {INVOICE, ATTACHMENT, UNKNOWN}:</w:t>
      </w:r>
      <w:r>
        <w:rPr>
          <w:rFonts w:ascii="Consolas" w:hAnsi="Consolas"/>
          <w:sz w:val="16"/>
        </w:rPr>
        <w:br/>
        <w:t xml:space="preserve">        if current is not null:</w:t>
      </w:r>
      <w:r>
        <w:rPr>
          <w:rFonts w:ascii="Consolas" w:hAnsi="Consolas"/>
          <w:sz w:val="16"/>
        </w:rPr>
        <w:br/>
        <w:t xml:space="preserve">            append(current, page)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          create_orphan_failure_case(page)</w:t>
      </w:r>
      <w:r>
        <w:rPr>
          <w:rFonts w:ascii="Consolas" w:hAnsi="Consolas"/>
          <w:sz w:val="16"/>
        </w:rPr>
        <w:br/>
        <w:t>close(current)</w:t>
      </w:r>
    </w:p>
    <w:p w14:paraId="063D1240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连续凭证页仍先保守归入同一候选，以兼容旧功能的多页凭证；若高置信凭证号变化，只生成</w:t>
      </w:r>
      <w:r>
        <w:rPr>
          <w:rFonts w:ascii="微软雅黑" w:hAnsi="微软雅黑"/>
          <w:sz w:val="21"/>
        </w:rPr>
        <w:t>“</w:t>
      </w:r>
      <w:r>
        <w:rPr>
          <w:rFonts w:ascii="微软雅黑" w:hAnsi="微软雅黑"/>
          <w:sz w:val="21"/>
        </w:rPr>
        <w:t>建议边界</w:t>
      </w:r>
      <w:r>
        <w:rPr>
          <w:rFonts w:ascii="微软雅黑" w:hAnsi="微软雅黑"/>
          <w:sz w:val="21"/>
        </w:rPr>
        <w:t>”</w:t>
      </w:r>
      <w:r>
        <w:rPr>
          <w:rFonts w:ascii="微软雅黑" w:hAnsi="微软雅黑"/>
          <w:sz w:val="21"/>
        </w:rPr>
        <w:t>和人工复核任务，不直接丢页或覆盖主数据。采集源可在真实样本验证后启用</w:t>
      </w:r>
      <w:r>
        <w:rPr>
          <w:rFonts w:ascii="微软雅黑" w:hAnsi="微软雅黑"/>
          <w:sz w:val="21"/>
        </w:rPr>
        <w:t>“</w:t>
      </w:r>
      <w:r>
        <w:rPr>
          <w:rFonts w:ascii="微软雅黑" w:hAnsi="微软雅黑"/>
          <w:sz w:val="21"/>
        </w:rPr>
        <w:t>高置信编号变化自动切分</w:t>
      </w:r>
      <w:r>
        <w:rPr>
          <w:rFonts w:ascii="微软雅黑" w:hAnsi="微软雅黑"/>
          <w:sz w:val="21"/>
        </w:rPr>
        <w:t>”</w:t>
      </w:r>
      <w:r>
        <w:rPr>
          <w:rFonts w:ascii="微软雅黑" w:hAnsi="微软雅黑"/>
          <w:sz w:val="21"/>
        </w:rPr>
        <w:t>，但规则版本、阈值和输入识别版本必须保存到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biz_voucher_split_run</w:t>
      </w:r>
      <w:r>
        <w:rPr>
          <w:rFonts w:ascii="微软雅黑" w:hAnsi="微软雅黑"/>
          <w:sz w:val="21"/>
        </w:rPr>
        <w:t>。</w:t>
      </w:r>
    </w:p>
    <w:p w14:paraId="6FF1D480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候选主页面默认取最后一张有效凭证页；人工可改选。人工拆分、合并、页面重排、页面排除或字段补录必须增加候选版本和修订快照，</w:t>
      </w:r>
      <w:r>
        <w:rPr>
          <w:rFonts w:ascii="微软雅黑" w:hAnsi="微软雅黑"/>
          <w:sz w:val="21"/>
        </w:rPr>
        <w:t xml:space="preserve">OCR </w:t>
      </w:r>
      <w:r>
        <w:rPr>
          <w:rFonts w:ascii="微软雅黑" w:hAnsi="微软雅黑"/>
          <w:sz w:val="21"/>
        </w:rPr>
        <w:t>原始页与原始字段不修改。</w:t>
      </w:r>
    </w:p>
    <w:p w14:paraId="2B7215A2" w14:textId="77777777" w:rsidR="001F4D5F" w:rsidRDefault="005A5BFB">
      <w:pPr>
        <w:pStyle w:val="31"/>
        <w:spacing w:before="200" w:after="120"/>
      </w:pPr>
      <w:bookmarkStart w:id="101" w:name="_Toc238463286"/>
      <w:r>
        <w:rPr>
          <w:rFonts w:ascii="微软雅黑" w:eastAsia="微软雅黑" w:hAnsi="微软雅黑"/>
          <w:sz w:val="22"/>
        </w:rPr>
        <w:t xml:space="preserve">20.6.2 </w:t>
      </w:r>
      <w:r>
        <w:rPr>
          <w:rFonts w:ascii="微软雅黑" w:eastAsia="微软雅黑" w:hAnsi="微软雅黑"/>
          <w:sz w:val="22"/>
        </w:rPr>
        <w:t>自动校验门禁</w:t>
      </w:r>
      <w:bookmarkEnd w:id="101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12FC04C3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4A75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规则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3A27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阻断条件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B45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处理</w:t>
            </w:r>
          </w:p>
        </w:tc>
      </w:tr>
      <w:tr w:rsidR="001F4D5F" w14:paraId="6D1CC25C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F652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必填字段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9ACB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凭证类型、年度、期间、凭证号缺失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2DC5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失败案件，允许补录或重识别</w:t>
            </w:r>
          </w:p>
        </w:tc>
      </w:tr>
      <w:tr w:rsidR="001F4D5F" w14:paraId="2CA6FB0E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936D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日期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期间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898E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日期非法、超账套期间或年月不一致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F0A3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失败案件或部门复核</w:t>
            </w:r>
          </w:p>
        </w:tc>
      </w:tr>
      <w:tr w:rsidR="001F4D5F" w14:paraId="78A897AD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A083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借贷平衡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A5F2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abs(debit-credit)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超过配置容差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0487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阻断归档，人工确认不得无理由绕过</w:t>
            </w:r>
          </w:p>
        </w:tc>
      </w:tr>
      <w:tr w:rsidR="001F4D5F" w14:paraId="36020230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FCCB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lastRenderedPageBreak/>
              <w:t>分录合计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CA47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分录借贷合计与凭证头不一致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DBD4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阻断归档并定位具体分录</w:t>
            </w:r>
          </w:p>
        </w:tc>
      </w:tr>
      <w:tr w:rsidR="001F4D5F" w14:paraId="447E7DC4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ABF4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页面边界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910C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首张孤立发票、未知首页、凭证号冲突或页面重复归组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6C55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进入拆分复核</w:t>
            </w:r>
          </w:p>
        </w:tc>
      </w:tr>
      <w:tr w:rsidR="001F4D5F" w14:paraId="12B284A8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BA12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置信度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1DEA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页面类型或关键字段低于任务保存的阈值快照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8BC0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进入字段复核</w:t>
            </w:r>
          </w:p>
        </w:tc>
      </w:tr>
      <w:tr w:rsidR="001F4D5F" w14:paraId="313099DD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7DD4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重复检测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0A1C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SHA-256</w:t>
            </w:r>
            <w:r>
              <w:rPr>
                <w:rFonts w:ascii="微软雅黑" w:hAnsi="微软雅黑"/>
                <w:sz w:val="17"/>
              </w:rPr>
              <w:t>、感知哈希、</w:t>
            </w: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相似度或业务键命中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AC62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创建重复案件，不能直接覆盖或数据库拒绝</w:t>
            </w:r>
          </w:p>
        </w:tc>
      </w:tr>
      <w:tr w:rsidR="001F4D5F" w14:paraId="6B22C238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B890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原件完整性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3BD6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任一清单项未安全入库、哈希不一致或页面缺失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63B0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批次与候选均不能归档</w:t>
            </w:r>
          </w:p>
        </w:tc>
      </w:tr>
    </w:tbl>
    <w:p w14:paraId="2F81E045" w14:textId="77777777" w:rsidR="001F4D5F" w:rsidRDefault="001F4D5F">
      <w:pPr>
        <w:spacing w:after="40"/>
      </w:pPr>
    </w:p>
    <w:p w14:paraId="24858FB5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每条规则结果写入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biz_candidate_validation</w:t>
      </w:r>
      <w:r>
        <w:rPr>
          <w:rFonts w:ascii="微软雅黑" w:hAnsi="微软雅黑"/>
          <w:sz w:val="21"/>
        </w:rPr>
        <w:t>，包含候选版本、规则码、严重级别、期望值、实际值和证据。候选只有在所有阻断规则通过且没有活动重复审批时，才能进入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READY_TO_ARCHIVE</w:t>
      </w:r>
      <w:r>
        <w:rPr>
          <w:rFonts w:ascii="微软雅黑" w:hAnsi="微软雅黑"/>
          <w:sz w:val="21"/>
        </w:rPr>
        <w:t>。</w:t>
      </w:r>
    </w:p>
    <w:p w14:paraId="32E6E806" w14:textId="77777777" w:rsidR="001F4D5F" w:rsidRDefault="005A5BFB">
      <w:pPr>
        <w:pStyle w:val="21"/>
        <w:spacing w:before="200"/>
      </w:pPr>
      <w:bookmarkStart w:id="102" w:name="_Toc238463287"/>
      <w:r>
        <w:rPr>
          <w:rFonts w:ascii="微软雅黑" w:eastAsia="微软雅黑" w:hAnsi="微软雅黑"/>
        </w:rPr>
        <w:t xml:space="preserve">20.7 </w:t>
      </w:r>
      <w:r>
        <w:rPr>
          <w:rFonts w:ascii="微软雅黑" w:eastAsia="微软雅黑" w:hAnsi="微软雅黑"/>
        </w:rPr>
        <w:t>第三步：凭证文件与凭证信息归档</w:t>
      </w:r>
      <w:bookmarkEnd w:id="102"/>
    </w:p>
    <w:p w14:paraId="5F5FFCC7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正式归档以</w:t>
      </w:r>
      <w:r>
        <w:rPr>
          <w:rFonts w:ascii="微软雅黑" w:hAnsi="微软雅黑"/>
          <w:b/>
          <w:sz w:val="21"/>
        </w:rPr>
        <w:t>单个候选凭证</w:t>
      </w:r>
      <w:r>
        <w:rPr>
          <w:rFonts w:ascii="微软雅黑" w:hAnsi="微软雅黑"/>
          <w:sz w:val="21"/>
        </w:rPr>
        <w:t>为最小事务，不以整个文件夹为一个大事务。归档接口必须携带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requestId</w:t>
      </w:r>
      <w:r>
        <w:rPr>
          <w:rFonts w:ascii="微软雅黑" w:hAnsi="微软雅黑"/>
          <w:sz w:val="21"/>
        </w:rPr>
        <w:t>、候选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version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和操作原因。</w:t>
      </w:r>
    </w:p>
    <w:p w14:paraId="00714CE4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事务内完成：</w:t>
      </w:r>
    </w:p>
    <w:p w14:paraId="159F7E34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1. </w:t>
      </w:r>
      <w:r>
        <w:rPr>
          <w:rFonts w:ascii="微软雅黑" w:hAnsi="微软雅黑"/>
          <w:sz w:val="21"/>
        </w:rPr>
        <w:t>锁定候选并再次校验状态、候选版本、活动异常和重复案件；</w:t>
      </w:r>
    </w:p>
    <w:p w14:paraId="22B94D49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2. </w:t>
      </w:r>
      <w:r>
        <w:rPr>
          <w:rFonts w:ascii="微软雅黑" w:hAnsi="微软雅黑"/>
          <w:sz w:val="21"/>
        </w:rPr>
        <w:t>创建或幂等取得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biz_archive</w:t>
      </w:r>
      <w:r>
        <w:rPr>
          <w:rFonts w:ascii="微软雅黑" w:hAnsi="微软雅黑"/>
          <w:sz w:val="21"/>
        </w:rPr>
        <w:t>，其中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source_candidate_id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唯一；</w:t>
      </w:r>
    </w:p>
    <w:p w14:paraId="39D6B7EF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3. </w:t>
      </w:r>
      <w:r>
        <w:rPr>
          <w:rFonts w:ascii="微软雅黑" w:hAnsi="微软雅黑"/>
          <w:sz w:val="21"/>
        </w:rPr>
        <w:t>创建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biz_voucher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biz_voucher_entry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biz_invoice</w:t>
      </w:r>
      <w:r>
        <w:rPr>
          <w:rFonts w:ascii="微软雅黑" w:hAnsi="微软雅黑"/>
          <w:sz w:val="21"/>
        </w:rPr>
        <w:t>、发票明细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运输扩展；</w:t>
      </w:r>
    </w:p>
    <w:p w14:paraId="7D5B15D0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4. </w:t>
      </w:r>
      <w:r>
        <w:rPr>
          <w:rFonts w:ascii="微软雅黑" w:hAnsi="微软雅黑"/>
          <w:sz w:val="21"/>
        </w:rPr>
        <w:t>创建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biz_archive_version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完整快照及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biz_archive_file_relation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页面关系；</w:t>
      </w:r>
    </w:p>
    <w:p w14:paraId="2A60C7BF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5. </w:t>
      </w:r>
      <w:r>
        <w:rPr>
          <w:rFonts w:ascii="微软雅黑" w:hAnsi="微软雅黑"/>
          <w:sz w:val="21"/>
        </w:rPr>
        <w:t>更新档案当前版本和候选状态，追加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biz_workflow_history</w:t>
      </w:r>
      <w:r>
        <w:rPr>
          <w:rFonts w:ascii="微软雅黑" w:hAnsi="微软雅黑"/>
          <w:sz w:val="21"/>
        </w:rPr>
        <w:t>；</w:t>
      </w:r>
    </w:p>
    <w:p w14:paraId="5DDBB58A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6. </w:t>
      </w:r>
      <w:r>
        <w:rPr>
          <w:rFonts w:ascii="微软雅黑" w:hAnsi="微软雅黑"/>
          <w:sz w:val="21"/>
        </w:rPr>
        <w:t>同事务写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biz_outbox_event</w:t>
      </w:r>
      <w:r>
        <w:rPr>
          <w:rFonts w:ascii="微软雅黑" w:hAnsi="微软雅黑"/>
          <w:sz w:val="21"/>
        </w:rPr>
        <w:t>，用于派生</w:t>
      </w:r>
      <w:r>
        <w:rPr>
          <w:rFonts w:ascii="微软雅黑" w:hAnsi="微软雅黑"/>
          <w:sz w:val="21"/>
        </w:rPr>
        <w:t xml:space="preserve"> ZIP</w:t>
      </w:r>
      <w:r>
        <w:rPr>
          <w:rFonts w:ascii="微软雅黑" w:hAnsi="微软雅黑"/>
          <w:sz w:val="21"/>
        </w:rPr>
        <w:t>、全文索引、指标和通知。</w:t>
      </w:r>
    </w:p>
    <w:p w14:paraId="50D05017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 xml:space="preserve">ZIP </w:t>
      </w:r>
      <w:r>
        <w:rPr>
          <w:rFonts w:ascii="微软雅黑" w:hAnsi="微软雅黑"/>
          <w:sz w:val="21"/>
        </w:rPr>
        <w:t>不是正式档案的唯一载体。派生包先写临时对象、校验条目清单和</w:t>
      </w:r>
      <w:r>
        <w:rPr>
          <w:rFonts w:ascii="微软雅黑" w:hAnsi="微软雅黑"/>
          <w:sz w:val="21"/>
        </w:rPr>
        <w:t xml:space="preserve"> SHA-256 </w:t>
      </w:r>
      <w:r>
        <w:rPr>
          <w:rFonts w:ascii="微软雅黑" w:hAnsi="微软雅黑"/>
          <w:sz w:val="21"/>
        </w:rPr>
        <w:t>后再激活；生成失败只影响下载产物状态，不回滚已提交的业务档案。相同凭证号或发票号码再次采集时完整保留，进入重复案件；不得像旧系统一样硬删除旧记录或覆盖同名</w:t>
      </w:r>
      <w:r>
        <w:rPr>
          <w:rFonts w:ascii="微软雅黑" w:hAnsi="微软雅黑"/>
          <w:sz w:val="21"/>
        </w:rPr>
        <w:t xml:space="preserve"> ZIP</w:t>
      </w:r>
      <w:r>
        <w:rPr>
          <w:rFonts w:ascii="微软雅黑" w:hAnsi="微软雅黑"/>
          <w:sz w:val="21"/>
        </w:rPr>
        <w:t>。</w:t>
      </w:r>
    </w:p>
    <w:p w14:paraId="629D5DD7" w14:textId="77777777" w:rsidR="001F4D5F" w:rsidRDefault="005A5BFB">
      <w:pPr>
        <w:pStyle w:val="21"/>
        <w:spacing w:before="200"/>
      </w:pPr>
      <w:bookmarkStart w:id="103" w:name="_Toc238463288"/>
      <w:r>
        <w:rPr>
          <w:rFonts w:ascii="微软雅黑" w:eastAsia="微软雅黑" w:hAnsi="微软雅黑"/>
        </w:rPr>
        <w:lastRenderedPageBreak/>
        <w:t xml:space="preserve">20.8 </w:t>
      </w:r>
      <w:r>
        <w:rPr>
          <w:rFonts w:ascii="微软雅黑" w:eastAsia="微软雅黑" w:hAnsi="微软雅黑"/>
        </w:rPr>
        <w:t>第四步：失败凭证集中暂存与待处理</w:t>
      </w:r>
      <w:bookmarkEnd w:id="103"/>
    </w:p>
    <w:p w14:paraId="4A25F8FE" w14:textId="77777777" w:rsidR="001F4D5F" w:rsidRDefault="005A5BFB">
      <w:pPr>
        <w:pStyle w:val="31"/>
        <w:spacing w:before="200" w:after="120"/>
      </w:pPr>
      <w:bookmarkStart w:id="104" w:name="_Toc238463289"/>
      <w:r>
        <w:rPr>
          <w:rFonts w:ascii="微软雅黑" w:eastAsia="微软雅黑" w:hAnsi="微软雅黑"/>
          <w:sz w:val="22"/>
        </w:rPr>
        <w:t xml:space="preserve">20.8.1 </w:t>
      </w:r>
      <w:r>
        <w:rPr>
          <w:rFonts w:ascii="微软雅黑" w:eastAsia="微软雅黑" w:hAnsi="微软雅黑"/>
          <w:sz w:val="22"/>
        </w:rPr>
        <w:t>失败案件形成</w:t>
      </w:r>
      <w:bookmarkEnd w:id="104"/>
    </w:p>
    <w:p w14:paraId="2DCDF3BA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下列情况创建或合并到一个活动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biz_ocr_failure_case</w:t>
      </w:r>
      <w:r>
        <w:rPr>
          <w:rFonts w:ascii="微软雅黑" w:hAnsi="微软雅黑"/>
          <w:sz w:val="21"/>
        </w:rPr>
        <w:t>：文件入库失败、</w:t>
      </w:r>
      <w:r>
        <w:rPr>
          <w:rFonts w:ascii="微软雅黑" w:hAnsi="微软雅黑"/>
          <w:sz w:val="21"/>
        </w:rPr>
        <w:t xml:space="preserve">OCR </w:t>
      </w:r>
      <w:r>
        <w:rPr>
          <w:rFonts w:ascii="微软雅黑" w:hAnsi="微软雅黑"/>
          <w:sz w:val="21"/>
        </w:rPr>
        <w:t>重试耗尽、双类型冲突、无法拆分、孤立发票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未知页、关键字段缺失、借贷不平、疑似重复待审批、归档事务失败、派生包失败或源目录处置失败。</w:t>
      </w:r>
      <w:r>
        <w:rPr>
          <w:rFonts w:ascii="Consolas" w:hAnsi="Consolas"/>
          <w:sz w:val="20"/>
        </w:rPr>
        <w:t>biz_exception_record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保存原子问题，失败案件保存</w:t>
      </w:r>
      <w:r>
        <w:rPr>
          <w:rFonts w:ascii="微软雅黑" w:hAnsi="微软雅黑"/>
          <w:sz w:val="21"/>
        </w:rPr>
        <w:t>“</w:t>
      </w:r>
      <w:r>
        <w:rPr>
          <w:rFonts w:ascii="微软雅黑" w:hAnsi="微软雅黑"/>
          <w:sz w:val="21"/>
        </w:rPr>
        <w:t>这一份失败凭证</w:t>
      </w:r>
      <w:r>
        <w:rPr>
          <w:rFonts w:ascii="微软雅黑" w:hAnsi="微软雅黑"/>
          <w:sz w:val="21"/>
        </w:rPr>
        <w:t>”</w:t>
      </w:r>
      <w:r>
        <w:rPr>
          <w:rFonts w:ascii="微软雅黑" w:hAnsi="微软雅黑"/>
          <w:sz w:val="21"/>
        </w:rPr>
        <w:t>的聚合快照，</w:t>
      </w:r>
      <w:r>
        <w:rPr>
          <w:rFonts w:ascii="Consolas" w:hAnsi="Consolas"/>
          <w:sz w:val="20"/>
        </w:rPr>
        <w:t>biz_review_task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只负责人工作流，三者职责不得混用。</w:t>
      </w:r>
    </w:p>
    <w:p w14:paraId="510BFD09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每个失败案件通过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biz_ocr_failure_item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关联多张原文件、页、</w:t>
      </w:r>
      <w:r>
        <w:rPr>
          <w:rFonts w:ascii="微软雅黑" w:hAnsi="微软雅黑"/>
          <w:sz w:val="21"/>
        </w:rPr>
        <w:t xml:space="preserve">OCR </w:t>
      </w:r>
      <w:r>
        <w:rPr>
          <w:rFonts w:ascii="微软雅黑" w:hAnsi="微软雅黑"/>
          <w:sz w:val="21"/>
        </w:rPr>
        <w:t>任务、识别版本、候选和异常。错误</w:t>
      </w:r>
      <w:r>
        <w:rPr>
          <w:rFonts w:ascii="微软雅黑" w:hAnsi="微软雅黑"/>
          <w:sz w:val="21"/>
        </w:rPr>
        <w:t xml:space="preserve"> ZIP </w:t>
      </w:r>
      <w:r>
        <w:rPr>
          <w:rFonts w:ascii="微软雅黑" w:hAnsi="微软雅黑"/>
          <w:sz w:val="21"/>
        </w:rPr>
        <w:t>可作为导出或迁移兼容产物，但随机</w:t>
      </w:r>
      <w:r>
        <w:rPr>
          <w:rFonts w:ascii="微软雅黑" w:hAnsi="微软雅黑"/>
          <w:sz w:val="21"/>
        </w:rPr>
        <w:t xml:space="preserve"> ZIP </w:t>
      </w:r>
      <w:r>
        <w:rPr>
          <w:rFonts w:ascii="微软雅黑" w:hAnsi="微软雅黑"/>
          <w:sz w:val="21"/>
        </w:rPr>
        <w:t>文件名不再是案件主键，也不能替代数据库台账。</w:t>
      </w:r>
    </w:p>
    <w:p w14:paraId="53F733A3" w14:textId="77777777" w:rsidR="001F4D5F" w:rsidRDefault="005A5BFB">
      <w:pPr>
        <w:pStyle w:val="31"/>
        <w:spacing w:before="200" w:after="120"/>
      </w:pPr>
      <w:bookmarkStart w:id="105" w:name="_Toc238463290"/>
      <w:r>
        <w:rPr>
          <w:rFonts w:ascii="微软雅黑" w:eastAsia="微软雅黑" w:hAnsi="微软雅黑"/>
          <w:sz w:val="22"/>
        </w:rPr>
        <w:t xml:space="preserve">20.8.2 </w:t>
      </w:r>
      <w:r>
        <w:rPr>
          <w:rFonts w:ascii="微软雅黑" w:eastAsia="微软雅黑" w:hAnsi="微软雅黑"/>
          <w:sz w:val="22"/>
        </w:rPr>
        <w:t>人工处理动作</w:t>
      </w:r>
      <w:bookmarkEnd w:id="105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40"/>
        <w:gridCol w:w="6620"/>
      </w:tblGrid>
      <w:tr w:rsidR="001F4D5F" w14:paraId="0EA507D2" w14:textId="77777777">
        <w:trPr>
          <w:tblHeader/>
          <w:jc w:val="center"/>
        </w:trPr>
        <w:tc>
          <w:tcPr>
            <w:tcW w:w="27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4C73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动作</w:t>
            </w:r>
          </w:p>
        </w:tc>
        <w:tc>
          <w:tcPr>
            <w:tcW w:w="66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C2C8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结果</w:t>
            </w:r>
          </w:p>
        </w:tc>
      </w:tr>
      <w:tr w:rsidR="001F4D5F" w14:paraId="64580B69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9AF9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认领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分派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15B4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校验用户状态、部门数据范围、任务能力和乐观锁</w:t>
            </w:r>
          </w:p>
        </w:tc>
      </w:tr>
      <w:tr w:rsidR="001F4D5F" w14:paraId="7FA9A1D7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A99B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重试</w:t>
            </w:r>
            <w:r>
              <w:rPr>
                <w:rFonts w:ascii="微软雅黑" w:hAnsi="微软雅黑"/>
                <w:sz w:val="17"/>
              </w:rPr>
              <w:t xml:space="preserve"> OCR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7711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新增逻辑任务或调用尝试，保留旧失败证据</w:t>
            </w:r>
          </w:p>
        </w:tc>
      </w:tr>
      <w:tr w:rsidR="001F4D5F" w14:paraId="3FF64947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2C14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重新识别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E54C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新增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recognition_version</w:t>
            </w:r>
            <w:r>
              <w:rPr>
                <w:rFonts w:ascii="微软雅黑" w:hAnsi="微软雅黑"/>
                <w:sz w:val="17"/>
              </w:rPr>
              <w:t>，成功后重新拆分和校验</w:t>
            </w:r>
          </w:p>
        </w:tc>
      </w:tr>
      <w:tr w:rsidR="001F4D5F" w14:paraId="46307B8A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6087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改分类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调边界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0086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新增拆分运行或候选修订，不修改原始</w:t>
            </w:r>
            <w:r>
              <w:rPr>
                <w:rFonts w:ascii="微软雅黑" w:hAnsi="微软雅黑"/>
                <w:sz w:val="17"/>
              </w:rPr>
              <w:t xml:space="preserve"> OCR </w:t>
            </w:r>
            <w:r>
              <w:rPr>
                <w:rFonts w:ascii="微软雅黑" w:hAnsi="微软雅黑"/>
                <w:sz w:val="17"/>
              </w:rPr>
              <w:t>页</w:t>
            </w:r>
          </w:p>
        </w:tc>
      </w:tr>
      <w:tr w:rsidR="001F4D5F" w14:paraId="7D462992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048A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补录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修正字段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0219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写候选修订及字段前后值、原因、操作者，不修改识别字段原值</w:t>
            </w:r>
          </w:p>
        </w:tc>
      </w:tr>
      <w:tr w:rsidR="001F4D5F" w14:paraId="23716372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5C65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合并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拆分候选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5EA1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锁定批次和相关候选；旧候选标记被替代，页面不删除</w:t>
            </w:r>
          </w:p>
        </w:tc>
      </w:tr>
      <w:tr w:rsidR="001F4D5F" w14:paraId="42C4474F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0DB0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确认非业务文件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EF0A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逻辑排除并保留原件、原因和审计</w:t>
            </w:r>
          </w:p>
        </w:tc>
      </w:tr>
      <w:tr w:rsidR="001F4D5F" w14:paraId="2C8BA74A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847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修复并归档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63F6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重新执行校验门禁和候选级归档事务，回写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resolved_archive_id</w:t>
            </w:r>
          </w:p>
        </w:tc>
      </w:tr>
      <w:tr w:rsidR="001F4D5F" w14:paraId="179F7FBA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D9D6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不可处理关闭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B170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需权限、原因和证据；只关闭案件，不删除原图和</w:t>
            </w:r>
            <w:r>
              <w:rPr>
                <w:rFonts w:ascii="微软雅黑" w:hAnsi="微软雅黑"/>
                <w:sz w:val="17"/>
              </w:rPr>
              <w:t xml:space="preserve"> OCR </w:t>
            </w:r>
            <w:r>
              <w:rPr>
                <w:rFonts w:ascii="微软雅黑" w:hAnsi="微软雅黑"/>
                <w:sz w:val="17"/>
              </w:rPr>
              <w:t>响应</w:t>
            </w:r>
          </w:p>
        </w:tc>
      </w:tr>
    </w:tbl>
    <w:p w14:paraId="5CF3B2AC" w14:textId="77777777" w:rsidR="001F4D5F" w:rsidRDefault="001F4D5F">
      <w:pPr>
        <w:spacing w:after="40"/>
      </w:pPr>
    </w:p>
    <w:p w14:paraId="0C1A61DB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失败案件状态为：</w:t>
      </w:r>
      <w:r>
        <w:rPr>
          <w:rFonts w:ascii="Consolas" w:hAnsi="Consolas"/>
          <w:sz w:val="20"/>
        </w:rPr>
        <w:t>0-</w:t>
      </w:r>
      <w:r>
        <w:rPr>
          <w:rFonts w:ascii="Consolas" w:hAnsi="Consolas"/>
          <w:sz w:val="20"/>
        </w:rPr>
        <w:t>待分派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10-</w:t>
      </w:r>
      <w:r>
        <w:rPr>
          <w:rFonts w:ascii="Consolas" w:hAnsi="Consolas"/>
          <w:sz w:val="20"/>
        </w:rPr>
        <w:t>待认领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20-</w:t>
      </w:r>
      <w:r>
        <w:rPr>
          <w:rFonts w:ascii="Consolas" w:hAnsi="Consolas"/>
          <w:sz w:val="20"/>
        </w:rPr>
        <w:t>处理中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30-</w:t>
      </w:r>
      <w:r>
        <w:rPr>
          <w:rFonts w:ascii="Consolas" w:hAnsi="Consolas"/>
          <w:sz w:val="20"/>
        </w:rPr>
        <w:t>等待重试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40-</w:t>
      </w:r>
      <w:r>
        <w:rPr>
          <w:rFonts w:ascii="Consolas" w:hAnsi="Consolas"/>
          <w:sz w:val="20"/>
        </w:rPr>
        <w:t>已修复归档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50-</w:t>
      </w:r>
      <w:r>
        <w:rPr>
          <w:rFonts w:ascii="Consolas" w:hAnsi="Consolas"/>
          <w:sz w:val="20"/>
        </w:rPr>
        <w:t>人工完成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60-</w:t>
      </w:r>
      <w:r>
        <w:rPr>
          <w:rFonts w:ascii="Consolas" w:hAnsi="Consolas"/>
          <w:sz w:val="20"/>
        </w:rPr>
        <w:t>忽略关闭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90-</w:t>
      </w:r>
      <w:r>
        <w:rPr>
          <w:rFonts w:ascii="Consolas" w:hAnsi="Consolas"/>
          <w:sz w:val="20"/>
        </w:rPr>
        <w:t>不可处理关闭</w:t>
      </w:r>
      <w:r>
        <w:rPr>
          <w:rFonts w:ascii="微软雅黑" w:hAnsi="微软雅黑"/>
          <w:sz w:val="21"/>
        </w:rPr>
        <w:t>。一个目标、失败阶段和错误类型同时只能存在一个活动案件，使用生成列活动键和唯一索引控制。</w:t>
      </w:r>
    </w:p>
    <w:p w14:paraId="6B28BB37" w14:textId="77777777" w:rsidR="001F4D5F" w:rsidRDefault="005A5BFB">
      <w:pPr>
        <w:pStyle w:val="21"/>
        <w:spacing w:before="200"/>
      </w:pPr>
      <w:bookmarkStart w:id="106" w:name="_Toc238463291"/>
      <w:r>
        <w:rPr>
          <w:rFonts w:ascii="微软雅黑" w:eastAsia="微软雅黑" w:hAnsi="微软雅黑"/>
        </w:rPr>
        <w:t xml:space="preserve">20.9 </w:t>
      </w:r>
      <w:r>
        <w:rPr>
          <w:rFonts w:ascii="微软雅黑" w:eastAsia="微软雅黑" w:hAnsi="微软雅黑"/>
        </w:rPr>
        <w:t>第五步及后续：批次收尾、目录处置与对账</w:t>
      </w:r>
      <w:bookmarkEnd w:id="106"/>
    </w:p>
    <w:p w14:paraId="14A310B7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批次出箱条件：所有冻结清单项均已安全入库或形成不可处理异常；每张页已归属候选、失败案件或明确逻辑排除；每个候选已正式归档、进入活动失败案件或完成重复审批分支。</w:t>
      </w:r>
    </w:p>
    <w:p w14:paraId="4EC4E6F7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lastRenderedPageBreak/>
        <w:t xml:space="preserve">• </w:t>
      </w:r>
      <w:r>
        <w:rPr>
          <w:rFonts w:ascii="微软雅黑" w:hAnsi="微软雅黑"/>
          <w:sz w:val="21"/>
        </w:rPr>
        <w:t>全部成功：移动到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已处理</w:t>
      </w:r>
      <w:r>
        <w:rPr>
          <w:rFonts w:ascii="Consolas" w:hAnsi="Consolas"/>
          <w:sz w:val="20"/>
        </w:rPr>
        <w:t>/YYYY/MM/DD/{batchNo}_{originalFolderName}</w:t>
      </w:r>
      <w:r>
        <w:rPr>
          <w:rFonts w:ascii="微软雅黑" w:hAnsi="微软雅黑"/>
          <w:sz w:val="21"/>
        </w:rPr>
        <w:t>；</w:t>
      </w:r>
    </w:p>
    <w:p w14:paraId="72DD6B31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部分或全部失败：移动到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失败待处理</w:t>
      </w:r>
      <w:r>
        <w:rPr>
          <w:rFonts w:ascii="Consolas" w:hAnsi="Consolas"/>
          <w:sz w:val="20"/>
        </w:rPr>
        <w:t>/YYYY/MM/DD/{batchNo}_{originalFolderName}</w:t>
      </w:r>
      <w:r>
        <w:rPr>
          <w:rFonts w:ascii="微软雅黑" w:hAnsi="微软雅黑"/>
          <w:sz w:val="21"/>
        </w:rPr>
        <w:t>；</w:t>
      </w:r>
    </w:p>
    <w:p w14:paraId="3366325C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同盘优先原子改名；跨盘使用</w:t>
      </w:r>
      <w:r>
        <w:rPr>
          <w:rFonts w:ascii="微软雅黑" w:hAnsi="微软雅黑"/>
          <w:sz w:val="21"/>
        </w:rPr>
        <w:t>“</w:t>
      </w:r>
      <w:r>
        <w:rPr>
          <w:rFonts w:ascii="微软雅黑" w:hAnsi="微软雅黑"/>
          <w:sz w:val="21"/>
        </w:rPr>
        <w:t>复制</w:t>
      </w:r>
      <w:r>
        <w:rPr>
          <w:rFonts w:ascii="微软雅黑" w:hAnsi="微软雅黑"/>
          <w:sz w:val="21"/>
        </w:rPr>
        <w:t xml:space="preserve"> → </w:t>
      </w:r>
      <w:r>
        <w:rPr>
          <w:rFonts w:ascii="微软雅黑" w:hAnsi="微软雅黑"/>
          <w:sz w:val="21"/>
        </w:rPr>
        <w:t>目标清单和哈希复核</w:t>
      </w:r>
      <w:r>
        <w:rPr>
          <w:rFonts w:ascii="微软雅黑" w:hAnsi="微软雅黑"/>
          <w:sz w:val="21"/>
        </w:rPr>
        <w:t xml:space="preserve"> → </w:t>
      </w:r>
      <w:r>
        <w:rPr>
          <w:rFonts w:ascii="微软雅黑" w:hAnsi="微软雅黑"/>
          <w:sz w:val="21"/>
        </w:rPr>
        <w:t>删除源</w:t>
      </w:r>
      <w:r>
        <w:rPr>
          <w:rFonts w:ascii="微软雅黑" w:hAnsi="微软雅黑"/>
          <w:sz w:val="21"/>
        </w:rPr>
        <w:t>”</w:t>
      </w:r>
      <w:r>
        <w:rPr>
          <w:rFonts w:ascii="微软雅黑" w:hAnsi="微软雅黑"/>
          <w:sz w:val="21"/>
        </w:rPr>
        <w:t>的补偿流程；</w:t>
      </w:r>
    </w:p>
    <w:p w14:paraId="72A6BB20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每次处置写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biz_batch_disposition</w:t>
      </w:r>
      <w:r>
        <w:rPr>
          <w:rFonts w:ascii="微软雅黑" w:hAnsi="微软雅黑"/>
          <w:sz w:val="21"/>
        </w:rPr>
        <w:t>，失败按租约和退避重试，不回滚已归档凭证；</w:t>
      </w:r>
    </w:p>
    <w:p w14:paraId="0165B450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原目录名必须作为元数据保留，不能像旧系统一样只留下时间戳；</w:t>
      </w:r>
    </w:p>
    <w:p w14:paraId="35C313F1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定时对账任务从明细重算批次计数、发现超时租约、孤立存储对象、缺失</w:t>
      </w:r>
      <w:r>
        <w:rPr>
          <w:rFonts w:ascii="微软雅黑" w:hAnsi="微软雅黑"/>
          <w:sz w:val="21"/>
        </w:rPr>
        <w:t xml:space="preserve"> outbox</w:t>
      </w:r>
      <w:r>
        <w:rPr>
          <w:rFonts w:ascii="微软雅黑" w:hAnsi="微软雅黑"/>
          <w:sz w:val="21"/>
        </w:rPr>
        <w:t>、档案版本指针漂移和长期未处理案件。</w:t>
      </w:r>
    </w:p>
    <w:p w14:paraId="17E0C4D8" w14:textId="77777777" w:rsidR="001F4D5F" w:rsidRDefault="005A5BFB">
      <w:pPr>
        <w:pStyle w:val="21"/>
        <w:spacing w:before="200"/>
      </w:pPr>
      <w:bookmarkStart w:id="107" w:name="_Toc238463292"/>
      <w:r>
        <w:rPr>
          <w:rFonts w:ascii="微软雅黑" w:eastAsia="微软雅黑" w:hAnsi="微软雅黑"/>
        </w:rPr>
        <w:t xml:space="preserve">20.10 </w:t>
      </w:r>
      <w:r>
        <w:rPr>
          <w:rFonts w:ascii="微软雅黑" w:eastAsia="微软雅黑" w:hAnsi="微软雅黑"/>
        </w:rPr>
        <w:t>模块、</w:t>
      </w:r>
      <w:r>
        <w:rPr>
          <w:rFonts w:ascii="微软雅黑" w:eastAsia="微软雅黑" w:hAnsi="微软雅黑"/>
        </w:rPr>
        <w:t>API</w:t>
      </w:r>
      <w:r>
        <w:rPr>
          <w:rFonts w:ascii="微软雅黑" w:eastAsia="微软雅黑" w:hAnsi="微软雅黑"/>
        </w:rPr>
        <w:t>、权限与数据范围</w:t>
      </w:r>
      <w:bookmarkEnd w:id="107"/>
    </w:p>
    <w:p w14:paraId="24EC4B91" w14:textId="77777777" w:rsidR="001F4D5F" w:rsidRDefault="005A5BFB">
      <w:pPr>
        <w:pStyle w:val="31"/>
        <w:spacing w:before="200" w:after="120"/>
      </w:pPr>
      <w:bookmarkStart w:id="108" w:name="_Toc238463293"/>
      <w:r>
        <w:rPr>
          <w:rFonts w:ascii="微软雅黑" w:eastAsia="微软雅黑" w:hAnsi="微软雅黑"/>
          <w:sz w:val="22"/>
        </w:rPr>
        <w:t xml:space="preserve">20.10.1 </w:t>
      </w:r>
      <w:r>
        <w:rPr>
          <w:rFonts w:ascii="微软雅黑" w:eastAsia="微软雅黑" w:hAnsi="微软雅黑"/>
          <w:sz w:val="22"/>
        </w:rPr>
        <w:t>目标代码模块</w:t>
      </w:r>
      <w:bookmarkEnd w:id="108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2DBCE005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BBCE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模块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A27A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主要服务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1288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建议代码位置</w:t>
            </w:r>
          </w:p>
        </w:tc>
      </w:tr>
      <w:tr w:rsidR="001F4D5F" w14:paraId="4AA11BD3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AE7E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采集源与扫描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F325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CollectionSourceService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FolderDiscoveryService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B91B2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ledgerark-system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领域服务；调度</w:t>
            </w:r>
            <w:r>
              <w:rPr>
                <w:rFonts w:ascii="微软雅黑" w:hAnsi="微软雅黑"/>
                <w:sz w:val="17"/>
              </w:rPr>
              <w:t xml:space="preserve"> Worker </w:t>
            </w:r>
            <w:r>
              <w:rPr>
                <w:rFonts w:ascii="微软雅黑" w:hAnsi="微软雅黑"/>
                <w:sz w:val="17"/>
              </w:rPr>
              <w:t>在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ledgerark-framework</w:t>
            </w:r>
          </w:p>
        </w:tc>
      </w:tr>
      <w:tr w:rsidR="001F4D5F" w14:paraId="03BE696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5566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批次与冻结清单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084B6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CollectionBatchService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ManifestService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0050C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ledgerark-system</w:t>
            </w:r>
          </w:p>
        </w:tc>
      </w:tr>
      <w:tr w:rsidR="001F4D5F" w14:paraId="550E5870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C8F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文件入库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1AF0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SourceFileIngestService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FileStoragePort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4C24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领域编排在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system</w:t>
            </w:r>
            <w:r>
              <w:rPr>
                <w:rFonts w:ascii="微软雅黑" w:hAnsi="微软雅黑"/>
                <w:sz w:val="17"/>
              </w:rPr>
              <w:t>，存储适配器在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framework</w:t>
            </w:r>
          </w:p>
        </w:tc>
      </w:tr>
      <w:tr w:rsidR="001F4D5F" w14:paraId="1BA8E8E7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3AC8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编排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DDFAD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OcrTaskService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OcrEnginePort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OcrRetryWorker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AD1A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领域任务在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system</w:t>
            </w:r>
            <w:r>
              <w:rPr>
                <w:rFonts w:ascii="微软雅黑" w:hAnsi="微软雅黑"/>
                <w:sz w:val="17"/>
              </w:rPr>
              <w:t>，引擎</w:t>
            </w:r>
            <w:r>
              <w:rPr>
                <w:rFonts w:ascii="微软雅黑" w:hAnsi="微软雅黑"/>
                <w:sz w:val="17"/>
              </w:rPr>
              <w:t xml:space="preserve">/HTTP </w:t>
            </w:r>
            <w:r>
              <w:rPr>
                <w:rFonts w:ascii="微软雅黑" w:hAnsi="微软雅黑"/>
                <w:sz w:val="17"/>
              </w:rPr>
              <w:t>适配在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framework</w:t>
            </w:r>
          </w:p>
        </w:tc>
      </w:tr>
      <w:tr w:rsidR="001F4D5F" w14:paraId="29FDA107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BB07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拆分与校验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DE189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VoucherSplitService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CandidateValidationService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1F480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ledgerark-system</w:t>
            </w:r>
          </w:p>
        </w:tc>
      </w:tr>
      <w:tr w:rsidR="001F4D5F" w14:paraId="6E461102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74AC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正式归档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DA2B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VoucherArchiveService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742B0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ledgerark-system</w:t>
            </w:r>
            <w:r>
              <w:rPr>
                <w:rFonts w:ascii="微软雅黑" w:hAnsi="微软雅黑"/>
                <w:sz w:val="17"/>
              </w:rPr>
              <w:t>，候选级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@Transactional</w:t>
            </w:r>
          </w:p>
        </w:tc>
      </w:tr>
      <w:tr w:rsidR="001F4D5F" w14:paraId="43E01DBB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766F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失败中心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63200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OcrFailureCaseService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ReviewTaskService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91825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ledgerark-system</w:t>
            </w:r>
          </w:p>
        </w:tc>
      </w:tr>
      <w:tr w:rsidR="001F4D5F" w14:paraId="6AD93AD7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640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目录处置与可靠事件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82DB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BatchDispositionService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OutboxPublisher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FEF39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ledgerark-framework</w:t>
            </w:r>
            <w:r>
              <w:rPr>
                <w:rFonts w:ascii="微软雅黑" w:hAnsi="微软雅黑"/>
                <w:sz w:val="17"/>
              </w:rPr>
              <w:t xml:space="preserve"> Worker</w:t>
            </w:r>
          </w:p>
        </w:tc>
      </w:tr>
      <w:tr w:rsidR="001F4D5F" w14:paraId="18B5D404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341D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工作台查询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1B923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OcrWorkbenchQueryService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83A00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ledgerark-system</w:t>
            </w:r>
            <w:r>
              <w:rPr>
                <w:rFonts w:ascii="微软雅黑" w:hAnsi="微软雅黑"/>
                <w:sz w:val="17"/>
              </w:rPr>
              <w:t>，统一注入数据范围</w:t>
            </w:r>
          </w:p>
        </w:tc>
      </w:tr>
      <w:tr w:rsidR="001F4D5F" w14:paraId="5151D2E2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351E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REST </w:t>
            </w:r>
            <w:r>
              <w:rPr>
                <w:rFonts w:ascii="微软雅黑" w:hAnsi="微软雅黑"/>
                <w:sz w:val="17"/>
              </w:rPr>
              <w:t>入口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9EA7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Collection/OCR/Candidate/Failure/Workbench Controller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42E52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ledgerark-admin</w:t>
            </w:r>
          </w:p>
        </w:tc>
      </w:tr>
    </w:tbl>
    <w:p w14:paraId="4B1412CD" w14:textId="77777777" w:rsidR="001F4D5F" w:rsidRDefault="001F4D5F">
      <w:pPr>
        <w:spacing w:after="40"/>
      </w:pPr>
    </w:p>
    <w:p w14:paraId="5C220F1F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lastRenderedPageBreak/>
        <w:t>一期建议采用</w:t>
      </w:r>
      <w:r>
        <w:rPr>
          <w:rFonts w:ascii="微软雅黑" w:hAnsi="微软雅黑"/>
          <w:sz w:val="21"/>
        </w:rPr>
        <w:t xml:space="preserve"> MySQL </w:t>
      </w:r>
      <w:r>
        <w:rPr>
          <w:rFonts w:ascii="微软雅黑" w:hAnsi="微软雅黑"/>
          <w:sz w:val="21"/>
        </w:rPr>
        <w:t>数据库任务队列、租约抢占和</w:t>
      </w:r>
      <w:r>
        <w:rPr>
          <w:rFonts w:ascii="微软雅黑" w:hAnsi="微软雅黑"/>
          <w:sz w:val="21"/>
        </w:rPr>
        <w:t xml:space="preserve"> outbox</w:t>
      </w:r>
      <w:r>
        <w:rPr>
          <w:rFonts w:ascii="微软雅黑" w:hAnsi="微软雅黑"/>
          <w:sz w:val="21"/>
        </w:rPr>
        <w:t>，不强制立即引入消息中间件。引擎和存储通过</w:t>
      </w:r>
      <w:r>
        <w:rPr>
          <w:rFonts w:ascii="微软雅黑" w:hAnsi="微软雅黑"/>
          <w:sz w:val="21"/>
        </w:rPr>
        <w:t xml:space="preserve"> Port </w:t>
      </w:r>
      <w:r>
        <w:rPr>
          <w:rFonts w:ascii="微软雅黑" w:hAnsi="微软雅黑"/>
          <w:sz w:val="21"/>
        </w:rPr>
        <w:t>接口隔离，业务层不得直接依赖旧</w:t>
      </w:r>
      <w:r>
        <w:rPr>
          <w:rFonts w:ascii="微软雅黑" w:hAnsi="微软雅黑"/>
          <w:sz w:val="21"/>
        </w:rPr>
        <w:t xml:space="preserve"> Python </w:t>
      </w:r>
      <w:r>
        <w:rPr>
          <w:rFonts w:ascii="微软雅黑" w:hAnsi="微软雅黑"/>
          <w:sz w:val="21"/>
        </w:rPr>
        <w:t>本地路径或</w:t>
      </w:r>
      <w:r>
        <w:rPr>
          <w:rFonts w:ascii="微软雅黑" w:hAnsi="微软雅黑"/>
          <w:sz w:val="21"/>
        </w:rPr>
        <w:t xml:space="preserve"> SQLite</w:t>
      </w:r>
      <w:r>
        <w:rPr>
          <w:rFonts w:ascii="微软雅黑" w:hAnsi="微软雅黑"/>
          <w:sz w:val="21"/>
        </w:rPr>
        <w:t>。</w:t>
      </w:r>
    </w:p>
    <w:p w14:paraId="21AB117F" w14:textId="77777777" w:rsidR="001F4D5F" w:rsidRDefault="005A5BFB">
      <w:pPr>
        <w:pStyle w:val="31"/>
        <w:spacing w:before="200" w:after="120"/>
      </w:pPr>
      <w:bookmarkStart w:id="109" w:name="_Toc238463294"/>
      <w:r>
        <w:rPr>
          <w:rFonts w:ascii="微软雅黑" w:eastAsia="微软雅黑" w:hAnsi="微软雅黑"/>
          <w:sz w:val="22"/>
        </w:rPr>
        <w:t xml:space="preserve">20.10.2 API </w:t>
      </w:r>
      <w:r>
        <w:rPr>
          <w:rFonts w:ascii="微软雅黑" w:eastAsia="微软雅黑" w:hAnsi="微软雅黑"/>
          <w:sz w:val="22"/>
        </w:rPr>
        <w:t>与权限</w:t>
      </w:r>
      <w:bookmarkEnd w:id="109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7DCCEB88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B0AE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功能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F257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API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D8B1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权限</w:t>
            </w:r>
          </w:p>
        </w:tc>
      </w:tr>
      <w:tr w:rsidR="001F4D5F" w14:paraId="762F7DF4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4B0E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采集源管理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24D94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GET/POST/PUT /collection/sources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6F630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ocr:source:list/add/edit</w:t>
            </w:r>
          </w:p>
        </w:tc>
      </w:tr>
      <w:tr w:rsidR="001F4D5F" w14:paraId="3BBFBEC0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FF6D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立即扫描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DAA63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POST /collection/sources/{id}/scan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E83B6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ocr:source:scan</w:t>
            </w:r>
          </w:p>
        </w:tc>
      </w:tr>
      <w:tr w:rsidR="001F4D5F" w14:paraId="0CECBE19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5993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批次查询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详情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418DD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GET /collection/batches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/{id}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/{id}/files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ACB79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ocr:batch:list/query</w:t>
            </w:r>
          </w:p>
        </w:tc>
      </w:tr>
      <w:tr w:rsidR="001F4D5F" w14:paraId="6FE8C759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5701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批次控制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A063D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POST /collection/batches/{id}/retry-stage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cancel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reconcile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E0A95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ocr:batch:operate</w:t>
            </w:r>
          </w:p>
        </w:tc>
      </w:tr>
      <w:tr w:rsidR="001F4D5F" w14:paraId="58188A9F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49DA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原文件详情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预览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05D3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GET /source-files/{id}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/{id}/preview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5E3FE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ocr:file:query/preview</w:t>
            </w:r>
          </w:p>
        </w:tc>
      </w:tr>
      <w:tr w:rsidR="001F4D5F" w14:paraId="20CCA501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ADFA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任务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23CF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GET /ocr/tasks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GET /ocr/tasks/{id}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8C365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ocr:task:list/query</w:t>
            </w:r>
          </w:p>
        </w:tc>
      </w:tr>
      <w:tr w:rsidR="001F4D5F" w14:paraId="317E4895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CA6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重试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重识别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取消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B2C8E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POST /ocr/tasks/{id}/retry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re-recognize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cancel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90F57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ocr:task:retry/reRecognize/cancel</w:t>
            </w:r>
          </w:p>
        </w:tc>
      </w:tr>
      <w:tr w:rsidR="001F4D5F" w14:paraId="4A451C81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5D0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候选查询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4109D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GET /voucher-candidates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/{id}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E065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ocr:candidate:list/query</w:t>
            </w:r>
          </w:p>
        </w:tc>
      </w:tr>
      <w:tr w:rsidR="001F4D5F" w14:paraId="4A153708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368B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拆分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合并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重排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504E0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POST /voucher-candidates/{id}/split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POST /voucher-candidates/merge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PUT /{id}/pages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901C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ocr:candidate:group</w:t>
            </w:r>
          </w:p>
        </w:tc>
      </w:tr>
      <w:tr w:rsidR="001F4D5F" w14:paraId="45877ACB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D19A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字段修正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校验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DFD26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PUT /voucher-candidates/{id}/fields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POST /{id}/validate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580B4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ocr:candidate:edit/validate</w:t>
            </w:r>
          </w:p>
        </w:tc>
      </w:tr>
      <w:tr w:rsidR="001F4D5F" w14:paraId="123A41A5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E8BE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候选归档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9BB58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POST /voucher-candidates/{id}/archive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4C8DC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ocr:candidate:archive</w:t>
            </w:r>
          </w:p>
        </w:tc>
      </w:tr>
      <w:tr w:rsidR="001F4D5F" w14:paraId="06590C8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5006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失败案件查询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C4DD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GET /ocr/failure-cases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/{id}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44C8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ocr:failure:list/query</w:t>
            </w:r>
          </w:p>
        </w:tc>
      </w:tr>
      <w:tr w:rsidR="001F4D5F" w14:paraId="658C897D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2219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失败案件处置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0289B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POST /{id}/claim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assign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retry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resolve</w:t>
            </w:r>
            <w:r>
              <w:rPr>
                <w:rFonts w:ascii="微软雅黑" w:hAnsi="微软雅黑"/>
                <w:sz w:val="17"/>
              </w:rPr>
              <w:t>，</w:t>
            </w:r>
            <w:r>
              <w:rPr>
                <w:rFonts w:ascii="Consolas" w:hAnsi="Consolas"/>
                <w:sz w:val="16"/>
              </w:rPr>
              <w:t>PUT /{id}/correction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267F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ocr:failure:claim/assign/retry/edit/resolve</w:t>
            </w:r>
          </w:p>
        </w:tc>
      </w:tr>
      <w:tr w:rsidR="001F4D5F" w14:paraId="7A0C7452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35C4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工作台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7B76E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/workbench/ocr/overview|trend|failures|tasks|batches|engines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4D42C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ocr:workbench:view</w:t>
            </w:r>
          </w:p>
        </w:tc>
      </w:tr>
    </w:tbl>
    <w:p w14:paraId="4AD773E9" w14:textId="77777777" w:rsidR="001F4D5F" w:rsidRDefault="001F4D5F">
      <w:pPr>
        <w:spacing w:after="40"/>
      </w:pPr>
    </w:p>
    <w:p w14:paraId="468690E1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所有动作型接口统一接收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requestId</w:t>
      </w:r>
      <w:r>
        <w:rPr>
          <w:rFonts w:ascii="微软雅黑" w:hAnsi="微软雅黑"/>
          <w:sz w:val="21"/>
        </w:rPr>
        <w:t>、目标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version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和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reason</w:t>
      </w:r>
      <w:r>
        <w:rPr>
          <w:rFonts w:ascii="微软雅黑" w:hAnsi="微软雅黑"/>
          <w:sz w:val="21"/>
        </w:rPr>
        <w:t>；</w:t>
      </w:r>
      <w:r>
        <w:rPr>
          <w:rFonts w:ascii="微软雅黑" w:hAnsi="微软雅黑"/>
          <w:sz w:val="21"/>
        </w:rPr>
        <w:t xml:space="preserve">Controller </w:t>
      </w:r>
      <w:r>
        <w:rPr>
          <w:rFonts w:ascii="微软雅黑" w:hAnsi="微软雅黑"/>
          <w:sz w:val="21"/>
        </w:rPr>
        <w:t>从</w:t>
      </w:r>
      <w:r>
        <w:rPr>
          <w:rFonts w:ascii="微软雅黑" w:hAnsi="微软雅黑"/>
          <w:sz w:val="21"/>
        </w:rPr>
        <w:t xml:space="preserve"> Sa-Token Session </w:t>
      </w:r>
      <w:r>
        <w:rPr>
          <w:rFonts w:ascii="微软雅黑" w:hAnsi="微软雅黑"/>
          <w:sz w:val="21"/>
        </w:rPr>
        <w:t>取操作者，禁止客户端指定操作用户。普通用户仅查看本人创建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负责或被授权数据，部门领导查看本部门及下级，管理员查看全局；页面、</w:t>
      </w:r>
      <w:r>
        <w:rPr>
          <w:rFonts w:ascii="微软雅黑" w:hAnsi="微软雅黑"/>
          <w:sz w:val="21"/>
        </w:rPr>
        <w:t>API</w:t>
      </w:r>
      <w:r>
        <w:rPr>
          <w:rFonts w:ascii="微软雅黑" w:hAnsi="微软雅黑"/>
          <w:sz w:val="21"/>
        </w:rPr>
        <w:t>、导出和</w:t>
      </w:r>
      <w:r>
        <w:rPr>
          <w:rFonts w:ascii="微软雅黑" w:hAnsi="微软雅黑"/>
          <w:sz w:val="21"/>
        </w:rPr>
        <w:t xml:space="preserve"> Agent </w:t>
      </w:r>
      <w:r>
        <w:rPr>
          <w:rFonts w:ascii="微软雅黑" w:hAnsi="微软雅黑"/>
          <w:sz w:val="21"/>
        </w:rPr>
        <w:t>查询复用同一数据范围组件。</w:t>
      </w:r>
    </w:p>
    <w:p w14:paraId="3370DC69" w14:textId="77777777" w:rsidR="001F4D5F" w:rsidRDefault="005A5BFB">
      <w:pPr>
        <w:pStyle w:val="21"/>
        <w:spacing w:before="200"/>
      </w:pPr>
      <w:bookmarkStart w:id="110" w:name="_Toc238463295"/>
      <w:r>
        <w:rPr>
          <w:rFonts w:ascii="微软雅黑" w:eastAsia="微软雅黑" w:hAnsi="微软雅黑"/>
        </w:rPr>
        <w:t xml:space="preserve">20.11 </w:t>
      </w:r>
      <w:r>
        <w:rPr>
          <w:rFonts w:ascii="微软雅黑" w:eastAsia="微软雅黑" w:hAnsi="微软雅黑"/>
        </w:rPr>
        <w:t>状态机与标准错误码</w:t>
      </w:r>
      <w:bookmarkEnd w:id="110"/>
    </w:p>
    <w:p w14:paraId="0BC4655D" w14:textId="77777777" w:rsidR="001F4D5F" w:rsidRDefault="005A5BFB">
      <w:pPr>
        <w:pStyle w:val="31"/>
        <w:spacing w:before="200" w:after="120"/>
      </w:pPr>
      <w:bookmarkStart w:id="111" w:name="_Toc238463296"/>
      <w:r>
        <w:rPr>
          <w:rFonts w:ascii="微软雅黑" w:eastAsia="微软雅黑" w:hAnsi="微软雅黑"/>
          <w:sz w:val="22"/>
        </w:rPr>
        <w:t xml:space="preserve">20.11.1 </w:t>
      </w:r>
      <w:r>
        <w:rPr>
          <w:rFonts w:ascii="微软雅黑" w:eastAsia="微软雅黑" w:hAnsi="微软雅黑"/>
          <w:sz w:val="22"/>
        </w:rPr>
        <w:t>状态机</w:t>
      </w:r>
      <w:bookmarkEnd w:id="111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40"/>
        <w:gridCol w:w="6620"/>
      </w:tblGrid>
      <w:tr w:rsidR="001F4D5F" w14:paraId="1D64F811" w14:textId="77777777">
        <w:trPr>
          <w:tblHeader/>
          <w:jc w:val="center"/>
        </w:trPr>
        <w:tc>
          <w:tcPr>
            <w:tcW w:w="27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163A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对象</w:t>
            </w:r>
          </w:p>
        </w:tc>
        <w:tc>
          <w:tcPr>
            <w:tcW w:w="66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7A58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状态编码</w:t>
            </w:r>
          </w:p>
        </w:tc>
      </w:tr>
      <w:tr w:rsidR="001F4D5F" w14:paraId="2C4EFAF7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D727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D908B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t>待稳定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5</w:t>
            </w:r>
            <w:r>
              <w:rPr>
                <w:rFonts w:ascii="Consolas" w:hAnsi="Consolas"/>
                <w:sz w:val="16"/>
              </w:rPr>
              <w:t>已冻结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Consolas" w:hAnsi="Consolas"/>
                <w:sz w:val="16"/>
              </w:rPr>
              <w:t>入库中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20</w:t>
            </w:r>
            <w:r>
              <w:rPr>
                <w:rFonts w:ascii="Consolas" w:hAnsi="Consolas"/>
                <w:sz w:val="16"/>
              </w:rPr>
              <w:t>识别中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30</w:t>
            </w:r>
            <w:r>
              <w:rPr>
                <w:rFonts w:ascii="Consolas" w:hAnsi="Consolas"/>
                <w:sz w:val="16"/>
              </w:rPr>
              <w:t>拆分</w:t>
            </w:r>
            <w:r>
              <w:rPr>
                <w:rFonts w:ascii="Consolas" w:hAnsi="Consolas"/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校验中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40</w:t>
            </w:r>
            <w:r>
              <w:rPr>
                <w:rFonts w:ascii="Consolas" w:hAnsi="Consolas"/>
                <w:sz w:val="16"/>
              </w:rPr>
              <w:t>待人工复核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50</w:t>
            </w:r>
            <w:r>
              <w:rPr>
                <w:rFonts w:ascii="Consolas" w:hAnsi="Consolas"/>
                <w:sz w:val="16"/>
              </w:rPr>
              <w:t>待归档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55</w:t>
            </w:r>
            <w:r>
              <w:rPr>
                <w:rFonts w:ascii="Consolas" w:hAnsi="Consolas"/>
                <w:sz w:val="16"/>
              </w:rPr>
              <w:t>归档中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60</w:t>
            </w:r>
            <w:r>
              <w:rPr>
                <w:rFonts w:ascii="Consolas" w:hAnsi="Consolas"/>
                <w:sz w:val="16"/>
              </w:rPr>
              <w:t>已完成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91</w:t>
            </w:r>
            <w:r>
              <w:rPr>
                <w:rFonts w:ascii="Consolas" w:hAnsi="Consolas"/>
                <w:sz w:val="16"/>
              </w:rPr>
              <w:t>部分失败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92</w:t>
            </w:r>
            <w:r>
              <w:rPr>
                <w:rFonts w:ascii="Consolas" w:hAnsi="Consolas"/>
                <w:sz w:val="16"/>
              </w:rPr>
              <w:t>终态失败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93</w:t>
            </w:r>
            <w:r>
              <w:rPr>
                <w:rFonts w:ascii="Consolas" w:hAnsi="Consolas"/>
                <w:sz w:val="16"/>
              </w:rPr>
              <w:t>已取消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94</w:t>
            </w:r>
            <w:r>
              <w:rPr>
                <w:rFonts w:ascii="Consolas" w:hAnsi="Consolas"/>
                <w:sz w:val="16"/>
              </w:rPr>
              <w:t>目录处置失败</w:t>
            </w:r>
          </w:p>
        </w:tc>
      </w:tr>
      <w:tr w:rsidR="001F4D5F" w14:paraId="7EE34A27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EA0B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清单项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原文件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91F50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t>已发现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Consolas" w:hAnsi="Consolas"/>
                <w:sz w:val="16"/>
              </w:rPr>
              <w:t>复制中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20</w:t>
            </w:r>
            <w:r>
              <w:rPr>
                <w:rFonts w:ascii="Consolas" w:hAnsi="Consolas"/>
                <w:sz w:val="16"/>
              </w:rPr>
              <w:t>已验证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30</w:t>
            </w:r>
            <w:r>
              <w:rPr>
                <w:rFonts w:ascii="Consolas" w:hAnsi="Consolas"/>
                <w:sz w:val="16"/>
              </w:rPr>
              <w:t>已展开页面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40</w:t>
            </w:r>
            <w:r>
              <w:rPr>
                <w:rFonts w:ascii="Consolas" w:hAnsi="Consolas"/>
                <w:sz w:val="16"/>
              </w:rPr>
              <w:t>处理完成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90</w:t>
            </w:r>
            <w:r>
              <w:rPr>
                <w:rFonts w:ascii="Consolas" w:hAnsi="Consolas"/>
                <w:sz w:val="16"/>
              </w:rPr>
              <w:t>格式非法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91</w:t>
            </w:r>
            <w:r>
              <w:rPr>
                <w:rFonts w:ascii="Consolas" w:hAnsi="Consolas"/>
                <w:sz w:val="16"/>
              </w:rPr>
              <w:t>复制失败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92</w:t>
            </w:r>
            <w:r>
              <w:rPr>
                <w:rFonts w:ascii="Consolas" w:hAnsi="Consolas"/>
                <w:sz w:val="16"/>
              </w:rPr>
              <w:t>哈希失败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93</w:t>
            </w:r>
            <w:r>
              <w:rPr>
                <w:rFonts w:ascii="Consolas" w:hAnsi="Consolas"/>
                <w:sz w:val="16"/>
              </w:rPr>
              <w:t>已忽略</w:t>
            </w:r>
          </w:p>
        </w:tc>
      </w:tr>
      <w:tr w:rsidR="001F4D5F" w14:paraId="24814188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0B16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任务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AFC7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t>排队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Consolas" w:hAnsi="Consolas"/>
                <w:sz w:val="16"/>
              </w:rPr>
              <w:t>运行中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20</w:t>
            </w:r>
            <w:r>
              <w:rPr>
                <w:rFonts w:ascii="Consolas" w:hAnsi="Consolas"/>
                <w:sz w:val="16"/>
              </w:rPr>
              <w:t>成功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30</w:t>
            </w:r>
            <w:r>
              <w:rPr>
                <w:rFonts w:ascii="Consolas" w:hAnsi="Consolas"/>
                <w:sz w:val="16"/>
              </w:rPr>
              <w:t>等待重试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40</w:t>
            </w:r>
            <w:r>
              <w:rPr>
                <w:rFonts w:ascii="Consolas" w:hAnsi="Consolas"/>
                <w:sz w:val="16"/>
              </w:rPr>
              <w:t>终态失败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50</w:t>
            </w:r>
            <w:r>
              <w:rPr>
                <w:rFonts w:ascii="Consolas" w:hAnsi="Consolas"/>
                <w:sz w:val="16"/>
              </w:rPr>
              <w:t>已取消</w:t>
            </w:r>
          </w:p>
        </w:tc>
      </w:tr>
      <w:tr w:rsidR="001F4D5F" w14:paraId="10960DC2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BC8E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尝试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6751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t>运行中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Consolas" w:hAnsi="Consolas"/>
                <w:sz w:val="16"/>
              </w:rPr>
              <w:t>成功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20</w:t>
            </w:r>
            <w:r>
              <w:rPr>
                <w:rFonts w:ascii="Consolas" w:hAnsi="Consolas"/>
                <w:sz w:val="16"/>
              </w:rPr>
              <w:t>失败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30</w:t>
            </w:r>
            <w:r>
              <w:rPr>
                <w:rFonts w:ascii="Consolas" w:hAnsi="Consolas"/>
                <w:sz w:val="16"/>
              </w:rPr>
              <w:t>超时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40</w:t>
            </w:r>
            <w:r>
              <w:rPr>
                <w:rFonts w:ascii="Consolas" w:hAnsi="Consolas"/>
                <w:sz w:val="16"/>
              </w:rPr>
              <w:t>中断</w:t>
            </w:r>
          </w:p>
        </w:tc>
      </w:tr>
      <w:tr w:rsidR="001F4D5F" w14:paraId="06FFD783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A734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拆分运行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4BC7D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t>待运行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Consolas" w:hAnsi="Consolas"/>
                <w:sz w:val="16"/>
              </w:rPr>
              <w:t>运行中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20</w:t>
            </w:r>
            <w:r>
              <w:rPr>
                <w:rFonts w:ascii="Consolas" w:hAnsi="Consolas"/>
                <w:sz w:val="16"/>
              </w:rPr>
              <w:t>成功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30</w:t>
            </w:r>
            <w:r>
              <w:rPr>
                <w:rFonts w:ascii="Consolas" w:hAnsi="Consolas"/>
                <w:sz w:val="16"/>
              </w:rPr>
              <w:t>失败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40</w:t>
            </w:r>
            <w:r>
              <w:rPr>
                <w:rFonts w:ascii="Consolas" w:hAnsi="Consolas"/>
                <w:sz w:val="16"/>
              </w:rPr>
              <w:t>已被新版本替代</w:t>
            </w:r>
          </w:p>
        </w:tc>
      </w:tr>
      <w:tr w:rsidR="001F4D5F" w14:paraId="5C25E77D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B76B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候选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6E257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t>已生成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Consolas" w:hAnsi="Consolas"/>
                <w:sz w:val="16"/>
              </w:rPr>
              <w:t>自动校验中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20</w:t>
            </w:r>
            <w:r>
              <w:rPr>
                <w:rFonts w:ascii="Consolas" w:hAnsi="Consolas"/>
                <w:sz w:val="16"/>
              </w:rPr>
              <w:t>待人工复核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30</w:t>
            </w:r>
            <w:r>
              <w:rPr>
                <w:rFonts w:ascii="Consolas" w:hAnsi="Consolas"/>
                <w:sz w:val="16"/>
              </w:rPr>
              <w:t>待重复审批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40</w:t>
            </w:r>
            <w:r>
              <w:rPr>
                <w:rFonts w:ascii="Consolas" w:hAnsi="Consolas"/>
                <w:sz w:val="16"/>
              </w:rPr>
              <w:t>可归档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50</w:t>
            </w:r>
            <w:r>
              <w:rPr>
                <w:rFonts w:ascii="Consolas" w:hAnsi="Consolas"/>
                <w:sz w:val="16"/>
              </w:rPr>
              <w:t>归档中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60</w:t>
            </w:r>
            <w:r>
              <w:rPr>
                <w:rFonts w:ascii="Consolas" w:hAnsi="Consolas"/>
                <w:sz w:val="16"/>
              </w:rPr>
              <w:t>已归档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90</w:t>
            </w:r>
            <w:r>
              <w:rPr>
                <w:rFonts w:ascii="Consolas" w:hAnsi="Consolas"/>
                <w:sz w:val="16"/>
              </w:rPr>
              <w:t>失败待处理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91</w:t>
            </w:r>
            <w:r>
              <w:rPr>
                <w:rFonts w:ascii="Consolas" w:hAnsi="Consolas"/>
                <w:sz w:val="16"/>
              </w:rPr>
              <w:t>已驳回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92</w:t>
            </w:r>
            <w:r>
              <w:rPr>
                <w:rFonts w:ascii="Consolas" w:hAnsi="Consolas"/>
                <w:sz w:val="16"/>
              </w:rPr>
              <w:t>确认重复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93</w:t>
            </w:r>
            <w:r>
              <w:rPr>
                <w:rFonts w:ascii="Consolas" w:hAnsi="Consolas"/>
                <w:sz w:val="16"/>
              </w:rPr>
              <w:t>已作废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94</w:t>
            </w:r>
            <w:r>
              <w:rPr>
                <w:rFonts w:ascii="Consolas" w:hAnsi="Consolas"/>
                <w:sz w:val="16"/>
              </w:rPr>
              <w:t>已被拆分</w:t>
            </w:r>
            <w:r>
              <w:rPr>
                <w:rFonts w:ascii="Consolas" w:hAnsi="Consolas"/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合并替代</w:t>
            </w:r>
          </w:p>
        </w:tc>
      </w:tr>
      <w:tr w:rsidR="001F4D5F" w14:paraId="478A736A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E95F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原子异常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836B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t>打开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Consolas" w:hAnsi="Consolas"/>
                <w:sz w:val="16"/>
              </w:rPr>
              <w:t>已分派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20</w:t>
            </w:r>
            <w:r>
              <w:rPr>
                <w:rFonts w:ascii="Consolas" w:hAnsi="Consolas"/>
                <w:sz w:val="16"/>
              </w:rPr>
              <w:t>处理中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30</w:t>
            </w:r>
            <w:r>
              <w:rPr>
                <w:rFonts w:ascii="Consolas" w:hAnsi="Consolas"/>
                <w:sz w:val="16"/>
              </w:rPr>
              <w:t>已解决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40</w:t>
            </w:r>
            <w:r>
              <w:rPr>
                <w:rFonts w:ascii="Consolas" w:hAnsi="Consolas"/>
                <w:sz w:val="16"/>
              </w:rPr>
              <w:t>已豁免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50</w:t>
            </w:r>
            <w:r>
              <w:rPr>
                <w:rFonts w:ascii="Consolas" w:hAnsi="Consolas"/>
                <w:sz w:val="16"/>
              </w:rPr>
              <w:t>已关闭</w:t>
            </w:r>
          </w:p>
        </w:tc>
      </w:tr>
      <w:tr w:rsidR="001F4D5F" w14:paraId="2EEF7B20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A97A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复核任务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8BBF4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t>待分派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Consolas" w:hAnsi="Consolas"/>
                <w:sz w:val="16"/>
              </w:rPr>
              <w:t>待认领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20</w:t>
            </w:r>
            <w:r>
              <w:rPr>
                <w:rFonts w:ascii="Consolas" w:hAnsi="Consolas"/>
                <w:sz w:val="16"/>
              </w:rPr>
              <w:t>处理中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30</w:t>
            </w:r>
            <w:r>
              <w:rPr>
                <w:rFonts w:ascii="Consolas" w:hAnsi="Consolas"/>
                <w:sz w:val="16"/>
              </w:rPr>
              <w:t>已完成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40</w:t>
            </w:r>
            <w:r>
              <w:rPr>
                <w:rFonts w:ascii="Consolas" w:hAnsi="Consolas"/>
                <w:sz w:val="16"/>
              </w:rPr>
              <w:t>已退回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90</w:t>
            </w:r>
            <w:r>
              <w:rPr>
                <w:rFonts w:ascii="Consolas" w:hAnsi="Consolas"/>
                <w:sz w:val="16"/>
              </w:rPr>
              <w:t>已取消</w:t>
            </w:r>
          </w:p>
        </w:tc>
      </w:tr>
      <w:tr w:rsidR="001F4D5F" w14:paraId="0BFBBE0C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33B4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目录处置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6565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0</w:t>
            </w:r>
            <w:r>
              <w:rPr>
                <w:rFonts w:ascii="Consolas" w:hAnsi="Consolas"/>
                <w:sz w:val="16"/>
              </w:rPr>
              <w:t>未处置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10</w:t>
            </w:r>
            <w:r>
              <w:rPr>
                <w:rFonts w:ascii="Consolas" w:hAnsi="Consolas"/>
                <w:sz w:val="16"/>
              </w:rPr>
              <w:t>处置中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20</w:t>
            </w:r>
            <w:r>
              <w:rPr>
                <w:rFonts w:ascii="Consolas" w:hAnsi="Consolas"/>
                <w:sz w:val="16"/>
              </w:rPr>
              <w:t>已移至成功目录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30</w:t>
            </w:r>
            <w:r>
              <w:rPr>
                <w:rFonts w:ascii="Consolas" w:hAnsi="Consolas"/>
                <w:sz w:val="16"/>
              </w:rPr>
              <w:t>已移至失败目录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40</w:t>
            </w:r>
            <w:r>
              <w:rPr>
                <w:rFonts w:ascii="Consolas" w:hAnsi="Consolas"/>
                <w:sz w:val="16"/>
              </w:rPr>
              <w:t>等待重试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90</w:t>
            </w:r>
            <w:r>
              <w:rPr>
                <w:rFonts w:ascii="Consolas" w:hAnsi="Consolas"/>
                <w:sz w:val="16"/>
              </w:rPr>
              <w:t>终态失败</w:t>
            </w:r>
          </w:p>
        </w:tc>
      </w:tr>
    </w:tbl>
    <w:p w14:paraId="53B695DE" w14:textId="77777777" w:rsidR="001F4D5F" w:rsidRDefault="001F4D5F">
      <w:pPr>
        <w:spacing w:after="40"/>
      </w:pPr>
    </w:p>
    <w:p w14:paraId="1EA058BE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状态转换必须由领域服务校验并追加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biz_workflow_history</w:t>
      </w:r>
      <w:r>
        <w:rPr>
          <w:rFonts w:ascii="微软雅黑" w:hAnsi="微软雅黑"/>
          <w:sz w:val="21"/>
        </w:rPr>
        <w:t>。批次状态为可校准摘要，不允许仅修改批次状态而跳过明细对象。</w:t>
      </w:r>
    </w:p>
    <w:p w14:paraId="08792481" w14:textId="77777777" w:rsidR="001F4D5F" w:rsidRDefault="005A5BFB">
      <w:pPr>
        <w:pStyle w:val="31"/>
        <w:spacing w:before="200" w:after="120"/>
      </w:pPr>
      <w:bookmarkStart w:id="112" w:name="_Toc238463297"/>
      <w:r>
        <w:rPr>
          <w:rFonts w:ascii="微软雅黑" w:eastAsia="微软雅黑" w:hAnsi="微软雅黑"/>
          <w:sz w:val="22"/>
        </w:rPr>
        <w:t xml:space="preserve">20.11.2 </w:t>
      </w:r>
      <w:r>
        <w:rPr>
          <w:rFonts w:ascii="微软雅黑" w:eastAsia="微软雅黑" w:hAnsi="微软雅黑"/>
          <w:sz w:val="22"/>
        </w:rPr>
        <w:t>错误码</w:t>
      </w:r>
      <w:bookmarkEnd w:id="112"/>
    </w:p>
    <w:p w14:paraId="2A7A142C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错误对象统一包含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failure_stage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error_code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retryable</w:t>
      </w:r>
      <w:r>
        <w:rPr>
          <w:rFonts w:ascii="微软雅黑" w:hAnsi="微软雅黑"/>
          <w:sz w:val="21"/>
        </w:rPr>
        <w:t>、脱敏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message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evidence_ref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和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trace_id</w:t>
      </w:r>
      <w:r>
        <w:rPr>
          <w:rFonts w:ascii="微软雅黑" w:hAnsi="微软雅黑"/>
          <w:sz w:val="21"/>
        </w:rPr>
        <w:t>。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7B50BF80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4B56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阶段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EF21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代表错误码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A9B3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默认处理</w:t>
            </w:r>
          </w:p>
        </w:tc>
      </w:tr>
      <w:tr w:rsidR="001F4D5F" w14:paraId="1EB79112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F98B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lastRenderedPageBreak/>
              <w:t>发现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入库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3ABFB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COLLECT_FOLDER_UNSTABLE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FOLDER_CHANGED_AFTER_FREEZE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INGEST_FILE_NOT_FOUND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INGEST_UNSUPPORTED_FORMAT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INGEST_MAGIC_MISMATCH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INGEST_COPY_FAILED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INGEST_HASH_MISMATCH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998C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不稳定等待；复制类可重试；格式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魔数转人工或忽略</w:t>
            </w:r>
          </w:p>
        </w:tc>
      </w:tr>
      <w:tr w:rsidR="001F4D5F" w14:paraId="50C40317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5138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OCR/</w:t>
            </w:r>
            <w:r>
              <w:rPr>
                <w:rFonts w:ascii="微软雅黑" w:hAnsi="微软雅黑"/>
                <w:sz w:val="17"/>
              </w:rPr>
              <w:t>分类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B7139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OCR_TIMEOUT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OCR_ENGINE_UNAVAILABLE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OCR_RATE_LIMITED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OCR_AUTH_FAILED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OCR_INVALID_RESPONSE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OCR_EMPTY_RESULT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CLASSIFY_TYPE_UNKNOWN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CLASSIFY_TYPE_CONFLICT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3544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超时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限流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临时不可用重试；鉴权告警；分类冲突转人工</w:t>
            </w:r>
          </w:p>
        </w:tc>
      </w:tr>
      <w:tr w:rsidR="001F4D5F" w14:paraId="4E3B33A3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770D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拆分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校验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1DF32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SPLIT_ORPHAN_PAGE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SPLIT_VOUCHER_KEY_CONFLICT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SPLIT_MASTER_PAGE_MISSING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VALIDATE_LOW_CONFIDENCE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VALIDATE_VOUCHER_NO_MISSING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VALIDATE_DATE_INVALID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VALIDATE_DEBIT_CREDIT_UNBALANCED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C663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生成失败案件与复核任务</w:t>
            </w:r>
          </w:p>
        </w:tc>
      </w:tr>
      <w:tr w:rsidR="001F4D5F" w14:paraId="72BA24E5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8C94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重复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归档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处置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DC909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DUPLICATE_SUSPECTED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ARCHIVE_STORAGE_MISSING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ARCHIVE_IDEMPOTENCY_CONFLICT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PACKAGE_BUILD_FAILED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MOVE_SOURCE_FAILED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632D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重复审批；技术失败补偿；处置失败独立重试</w:t>
            </w:r>
          </w:p>
        </w:tc>
      </w:tr>
    </w:tbl>
    <w:p w14:paraId="6A265282" w14:textId="77777777" w:rsidR="001F4D5F" w:rsidRDefault="001F4D5F">
      <w:pPr>
        <w:spacing w:after="40"/>
      </w:pPr>
    </w:p>
    <w:p w14:paraId="5B384607" w14:textId="77777777" w:rsidR="001F4D5F" w:rsidRDefault="005A5BFB">
      <w:pPr>
        <w:pStyle w:val="21"/>
        <w:spacing w:before="200"/>
      </w:pPr>
      <w:bookmarkStart w:id="113" w:name="_Toc238463298"/>
      <w:r>
        <w:rPr>
          <w:rFonts w:ascii="微软雅黑" w:eastAsia="微软雅黑" w:hAnsi="微软雅黑"/>
        </w:rPr>
        <w:t xml:space="preserve">20.12 </w:t>
      </w:r>
      <w:r>
        <w:rPr>
          <w:rFonts w:ascii="微软雅黑" w:eastAsia="微软雅黑" w:hAnsi="微软雅黑"/>
        </w:rPr>
        <w:t>详细表结构设计</w:t>
      </w:r>
      <w:bookmarkEnd w:id="113"/>
    </w:p>
    <w:p w14:paraId="18E35D9A" w14:textId="77777777" w:rsidR="001F4D5F" w:rsidRDefault="005A5BFB">
      <w:pPr>
        <w:pStyle w:val="31"/>
        <w:spacing w:before="200" w:after="120"/>
      </w:pPr>
      <w:bookmarkStart w:id="114" w:name="_Toc238463299"/>
      <w:r>
        <w:rPr>
          <w:rFonts w:ascii="微软雅黑" w:eastAsia="微软雅黑" w:hAnsi="微软雅黑"/>
          <w:sz w:val="22"/>
        </w:rPr>
        <w:t xml:space="preserve">20.12.1 </w:t>
      </w:r>
      <w:r>
        <w:rPr>
          <w:rFonts w:ascii="微软雅黑" w:eastAsia="微软雅黑" w:hAnsi="微软雅黑"/>
          <w:sz w:val="22"/>
        </w:rPr>
        <w:t>公共约定</w:t>
      </w:r>
      <w:bookmarkEnd w:id="114"/>
    </w:p>
    <w:p w14:paraId="658A955D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目标数据库为</w:t>
      </w:r>
      <w:r>
        <w:rPr>
          <w:rFonts w:ascii="微软雅黑" w:hAnsi="微软雅黑"/>
          <w:sz w:val="21"/>
        </w:rPr>
        <w:t xml:space="preserve"> MySQL 8</w:t>
      </w:r>
      <w:r>
        <w:rPr>
          <w:rFonts w:ascii="微软雅黑" w:hAnsi="微软雅黑"/>
          <w:sz w:val="21"/>
        </w:rPr>
        <w:t>；主键统一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BIGINT</w:t>
      </w:r>
      <w:r>
        <w:rPr>
          <w:rFonts w:ascii="微软雅黑" w:hAnsi="微软雅黑"/>
          <w:sz w:val="21"/>
        </w:rPr>
        <w:t>，金额统一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DECIMAL(18,2)</w:t>
      </w:r>
      <w:r>
        <w:rPr>
          <w:rFonts w:ascii="微软雅黑" w:hAnsi="微软雅黑"/>
          <w:sz w:val="21"/>
        </w:rPr>
        <w:t>，置信度统一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DECIMAL(6,5)</w:t>
      </w:r>
      <w:r>
        <w:rPr>
          <w:rFonts w:ascii="微软雅黑" w:hAnsi="微软雅黑"/>
          <w:sz w:val="21"/>
        </w:rPr>
        <w:t>，时间统一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DATETIME(3)</w:t>
      </w:r>
      <w:r>
        <w:rPr>
          <w:rFonts w:ascii="微软雅黑" w:hAnsi="微软雅黑"/>
          <w:sz w:val="21"/>
        </w:rPr>
        <w:t>；</w:t>
      </w:r>
    </w:p>
    <w:p w14:paraId="10910860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可修改业务表包含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version INT NOT NULL DEFAULT 0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create_by/create_time/update_by/update_time</w:t>
      </w:r>
      <w:r>
        <w:rPr>
          <w:rFonts w:ascii="微软雅黑" w:hAnsi="微软雅黑"/>
          <w:sz w:val="21"/>
        </w:rPr>
        <w:t>；追加证据表只保留创建信息，不使用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del_flag</w:t>
      </w:r>
      <w:r>
        <w:rPr>
          <w:rFonts w:ascii="微软雅黑" w:hAnsi="微软雅黑"/>
          <w:sz w:val="21"/>
        </w:rPr>
        <w:t>；</w:t>
      </w:r>
    </w:p>
    <w:p w14:paraId="26FAFA75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lastRenderedPageBreak/>
        <w:t xml:space="preserve">• </w:t>
      </w:r>
      <w:r>
        <w:rPr>
          <w:rFonts w:ascii="微软雅黑" w:hAnsi="微软雅黑"/>
          <w:sz w:val="21"/>
        </w:rPr>
        <w:t>原文件、</w:t>
      </w:r>
      <w:r>
        <w:rPr>
          <w:rFonts w:ascii="微软雅黑" w:hAnsi="微软雅黑"/>
          <w:sz w:val="21"/>
        </w:rPr>
        <w:t xml:space="preserve">OCR </w:t>
      </w:r>
      <w:r>
        <w:rPr>
          <w:rFonts w:ascii="微软雅黑" w:hAnsi="微软雅黑"/>
          <w:sz w:val="21"/>
        </w:rPr>
        <w:t>响应、识别结果、拆分运行、候选修订、失败证据、档案版本和流程历史禁止级联删除；</w:t>
      </w:r>
    </w:p>
    <w:p w14:paraId="05671B19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存储表只保存受控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storage_key/payload_ref</w:t>
      </w:r>
      <w:r>
        <w:rPr>
          <w:rFonts w:ascii="微软雅黑" w:hAnsi="微软雅黑"/>
          <w:sz w:val="21"/>
        </w:rPr>
        <w:t>，不保存公开</w:t>
      </w:r>
      <w:r>
        <w:rPr>
          <w:rFonts w:ascii="微软雅黑" w:hAnsi="微软雅黑"/>
          <w:sz w:val="21"/>
        </w:rPr>
        <w:t xml:space="preserve"> URL</w:t>
      </w:r>
      <w:r>
        <w:rPr>
          <w:rFonts w:ascii="微软雅黑" w:hAnsi="微软雅黑"/>
          <w:sz w:val="21"/>
        </w:rPr>
        <w:t>、明文密钥或浏览器本机路径；</w:t>
      </w:r>
    </w:p>
    <w:p w14:paraId="5F873139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微软雅黑" w:hAnsi="微软雅黑"/>
          <w:sz w:val="21"/>
        </w:rPr>
        <w:t>业务键用于检索和重复案件，不做阻止留存的无条件唯一约束；</w:t>
      </w:r>
    </w:p>
    <w:p w14:paraId="607838D0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JSON </w:t>
      </w:r>
      <w:r>
        <w:rPr>
          <w:rFonts w:ascii="微软雅黑" w:hAnsi="微软雅黑"/>
          <w:sz w:val="21"/>
        </w:rPr>
        <w:t>保存引擎原始或可演进结构，工作台常用筛选字段必须拆为普通列并建立索引。</w:t>
      </w:r>
    </w:p>
    <w:p w14:paraId="7F286CFC" w14:textId="77777777" w:rsidR="001F4D5F" w:rsidRDefault="005A5BFB">
      <w:pPr>
        <w:pStyle w:val="31"/>
        <w:spacing w:before="200" w:after="120"/>
      </w:pPr>
      <w:bookmarkStart w:id="115" w:name="_Toc238463300"/>
      <w:r>
        <w:rPr>
          <w:rFonts w:ascii="微软雅黑" w:eastAsia="微软雅黑" w:hAnsi="微软雅黑"/>
          <w:sz w:val="22"/>
        </w:rPr>
        <w:t xml:space="preserve">20.12.2 </w:t>
      </w:r>
      <w:r>
        <w:rPr>
          <w:rFonts w:ascii="微软雅黑" w:eastAsia="微软雅黑" w:hAnsi="微软雅黑"/>
          <w:sz w:val="22"/>
        </w:rPr>
        <w:t>采集与原文件</w:t>
      </w:r>
      <w:bookmarkEnd w:id="115"/>
    </w:p>
    <w:p w14:paraId="4CE9EF31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`biz_collection_source`</w:t>
      </w:r>
      <w:r>
        <w:rPr>
          <w:rFonts w:ascii="微软雅黑" w:hAnsi="微软雅黑"/>
          <w:b/>
          <w:sz w:val="21"/>
        </w:rPr>
        <w:t>（采集源）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37030E4E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9F72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字段组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708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类型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D15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约束与用途</w:t>
            </w:r>
          </w:p>
        </w:tc>
      </w:tr>
      <w:tr w:rsidR="001F4D5F" w14:paraId="74AB94C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8A62C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id, source_code, source_name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BA5A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BIGINT, VARCHAR(64/128)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FA07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PK</w:t>
            </w:r>
            <w:r>
              <w:rPr>
                <w:rFonts w:ascii="微软雅黑" w:hAnsi="微软雅黑"/>
                <w:sz w:val="17"/>
              </w:rPr>
              <w:t>；</w:t>
            </w:r>
            <w:r>
              <w:rPr>
                <w:rFonts w:ascii="Consolas" w:hAnsi="Consolas"/>
                <w:sz w:val="16"/>
              </w:rPr>
              <w:t>source_code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唯一</w:t>
            </w:r>
          </w:p>
        </w:tc>
      </w:tr>
      <w:tr w:rsidR="001F4D5F" w14:paraId="775CF542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5BD3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source_type, root_path_ref, processed_path_ref, failure_path_ref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A9D1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TINYINT, VARCHAR(1024)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8994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本地</w:t>
            </w:r>
            <w:r>
              <w:rPr>
                <w:rFonts w:ascii="微软雅黑" w:hAnsi="微软雅黑"/>
                <w:sz w:val="17"/>
              </w:rPr>
              <w:t>/NAS/</w:t>
            </w:r>
            <w:r>
              <w:rPr>
                <w:rFonts w:ascii="微软雅黑" w:hAnsi="微软雅黑"/>
                <w:sz w:val="17"/>
              </w:rPr>
              <w:t>上传及受控路径引用</w:t>
            </w:r>
          </w:p>
        </w:tc>
      </w:tr>
      <w:tr w:rsidR="001F4D5F" w14:paraId="1152BE3E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9D538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organization_id, account_set_id, dept_id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5A31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E190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数据范围和凭证业务上下文</w:t>
            </w:r>
          </w:p>
        </w:tc>
      </w:tr>
      <w:tr w:rsidR="001F4D5F" w14:paraId="54C97A9B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919CE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scan_mode, cron_expr, stable_wait_sec, recursive_depth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FC00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TINYINT, VARCHAR(128), INT, TINYINT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70F0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扫描与稳定策略</w:t>
            </w:r>
          </w:p>
        </w:tc>
      </w:tr>
      <w:tr w:rsidR="001F4D5F" w14:paraId="724B1207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16313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include_rules_json, exclude_rules_json, security_rules_json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2B6C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JSON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AD93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格式、临时目录、大小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页数和安全限制</w:t>
            </w:r>
          </w:p>
        </w:tc>
      </w:tr>
      <w:tr w:rsidR="001F4D5F" w14:paraId="41F7FD00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F7F98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default_engine_config_id, max_retry, concurrency_limit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ECE1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BIGINT, INT,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573C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默认策略</w:t>
            </w:r>
          </w:p>
        </w:tc>
      </w:tr>
      <w:tr w:rsidR="001F4D5F" w14:paraId="53F7F268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1C310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lease_owner, lease_until, last_scan_time, enabled, version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5236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VARCHAR(128), DATETIME(3), TINYINT,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B805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扫描租约和启停</w:t>
            </w:r>
          </w:p>
        </w:tc>
      </w:tr>
    </w:tbl>
    <w:p w14:paraId="6A1B6754" w14:textId="77777777" w:rsidR="001F4D5F" w:rsidRDefault="001F4D5F">
      <w:pPr>
        <w:spacing w:after="40"/>
      </w:pPr>
    </w:p>
    <w:p w14:paraId="385802C5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索引：</w:t>
      </w:r>
      <w:r>
        <w:rPr>
          <w:rFonts w:ascii="Consolas" w:hAnsi="Consolas"/>
          <w:sz w:val="20"/>
        </w:rPr>
        <w:t>uk_source_code(source_code)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idx_source_scan(enabled,last_scan_time)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idx_source_scope(dept_id,enabled)</w:t>
      </w:r>
      <w:r>
        <w:rPr>
          <w:rFonts w:ascii="微软雅黑" w:hAnsi="微软雅黑"/>
          <w:sz w:val="21"/>
        </w:rPr>
        <w:t>。</w:t>
      </w:r>
    </w:p>
    <w:p w14:paraId="236EFFB5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`biz_collection_batch`</w:t>
      </w:r>
      <w:r>
        <w:rPr>
          <w:rFonts w:ascii="微软雅黑" w:hAnsi="微软雅黑"/>
          <w:b/>
          <w:sz w:val="21"/>
        </w:rPr>
        <w:t>（批次）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00C614C9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488C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字段组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1670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类型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A853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约束与用途</w:t>
            </w:r>
          </w:p>
        </w:tc>
      </w:tr>
      <w:tr w:rsidR="001F4D5F" w14:paraId="4F8DEC33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80928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id, batch_no, source_id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42ED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BIGINT, VARCHAR(64), BIGINT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5648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PK</w:t>
            </w:r>
            <w:r>
              <w:rPr>
                <w:rFonts w:ascii="微软雅黑" w:hAnsi="微软雅黑"/>
                <w:sz w:val="17"/>
              </w:rPr>
              <w:t>；批次号唯一；采集源</w:t>
            </w:r>
            <w:r>
              <w:rPr>
                <w:rFonts w:ascii="微软雅黑" w:hAnsi="微软雅黑"/>
                <w:sz w:val="17"/>
              </w:rPr>
              <w:t xml:space="preserve"> FK</w:t>
            </w:r>
          </w:p>
        </w:tc>
      </w:tr>
      <w:tr w:rsidR="001F4D5F" w14:paraId="0792F733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B4EF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lastRenderedPageBreak/>
              <w:t>source_folder_key, source_folder_name, source_folder_path_snapshot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1764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VARCHAR(1024/255/1024)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2869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规范相对路径、原目录名和发现时路径</w:t>
            </w:r>
          </w:p>
        </w:tc>
      </w:tr>
      <w:tr w:rsidR="001F4D5F" w14:paraId="17D5BAF9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221E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folder_fingerprint, manifest_hash, manifest_json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E54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CHAR(64), CHAR(64), JSON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885E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目录身份和冻结清单摘要</w:t>
            </w:r>
          </w:p>
        </w:tc>
      </w:tr>
      <w:tr w:rsidR="001F4D5F" w14:paraId="7F4B570D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2A3F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organization_id, account_set_id, dept_id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84B5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E122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批次数据范围快照</w:t>
            </w:r>
          </w:p>
        </w:tc>
      </w:tr>
      <w:tr w:rsidR="001F4D5F" w14:paraId="1A65CAF9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79BB8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status, current_stage, total/ingested/recognized/candidate/archive/failure_count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8DF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TINYINT, VARCHAR(32),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C892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工作台可校准计数</w:t>
            </w:r>
          </w:p>
        </w:tc>
      </w:tr>
      <w:tr w:rsidR="001F4D5F" w14:paraId="0691AE1F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88254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discovered_time, stable_time, frozen_time, started_time, finished_time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CC27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DATETIME(3)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DCD1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阶段时间</w:t>
            </w:r>
          </w:p>
        </w:tc>
      </w:tr>
      <w:tr w:rsidR="001F4D5F" w14:paraId="0D66567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19FAB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lease_owner, lease_until, last_error_code, last_error_msg, version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7239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VARCHAR, DATETIME(3), VARCHAR(64/1000),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E2EC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并发与摘要错误</w:t>
            </w:r>
          </w:p>
        </w:tc>
      </w:tr>
    </w:tbl>
    <w:p w14:paraId="2A103E4B" w14:textId="77777777" w:rsidR="001F4D5F" w:rsidRDefault="001F4D5F">
      <w:pPr>
        <w:spacing w:after="40"/>
      </w:pPr>
    </w:p>
    <w:p w14:paraId="4C329105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uk_source_folder_version(source_id,source_folder_key(300),folder_fingerprint)</w:t>
      </w:r>
      <w:r>
        <w:rPr>
          <w:rFonts w:ascii="微软雅黑" w:hAnsi="微软雅黑"/>
          <w:sz w:val="21"/>
        </w:rPr>
        <w:t>，避免不同路径的相同内容被合并；索引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idx_batch_schedule(status,lease_until,create_time)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idx_batch_scope(dept_id,status,create_time)</w:t>
      </w:r>
      <w:r>
        <w:rPr>
          <w:rFonts w:ascii="微软雅黑" w:hAnsi="微软雅黑"/>
          <w:sz w:val="21"/>
        </w:rPr>
        <w:t>。</w:t>
      </w:r>
    </w:p>
    <w:p w14:paraId="4AF25B7C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`biz_batch_file_item`</w:t>
      </w:r>
      <w:r>
        <w:rPr>
          <w:rFonts w:ascii="微软雅黑" w:hAnsi="微软雅黑"/>
          <w:b/>
          <w:sz w:val="21"/>
        </w:rPr>
        <w:t>（冻结文件清单项）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6637766F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C88C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字段组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70C6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类型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2F54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约束与用途</w:t>
            </w:r>
          </w:p>
        </w:tc>
      </w:tr>
      <w:tr w:rsidR="001F4D5F" w14:paraId="59535FBF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76686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id, batch_id, relative_path, original_name, natural_order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5199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BIGINT, BIGINT, VARCHAR(1024/255),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399E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即使入库失败也先建行</w:t>
            </w:r>
          </w:p>
        </w:tc>
      </w:tr>
      <w:tr w:rsidR="001F4D5F" w14:paraId="7E121C5F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D0AC3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observed_size, observed_mtime, detected_mime, extension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CCA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BIGINT, DATETIME(3), VARCHAR(128/32)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21F9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冻结时观察值</w:t>
            </w:r>
          </w:p>
        </w:tc>
      </w:tr>
      <w:tr w:rsidR="001F4D5F" w14:paraId="06C6EB77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75DC7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file_identity_hash, page_count, status, source_file_id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5591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CHAR(64), INT, TINYINT, BIGINT NULL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85B6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入库前身份、结果和原文件引用</w:t>
            </w:r>
          </w:p>
        </w:tc>
      </w:tr>
      <w:tr w:rsidR="001F4D5F" w14:paraId="1E905ECE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3E96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error_code, error_msg, attempt_count, next_retry_time, </w:t>
            </w:r>
            <w:r>
              <w:rPr>
                <w:rFonts w:ascii="Consolas" w:hAnsi="Consolas"/>
                <w:sz w:val="16"/>
              </w:rPr>
              <w:lastRenderedPageBreak/>
              <w:t>version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EF97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lastRenderedPageBreak/>
              <w:t>VARCHAR(64/1000), INT, DATETIME(3),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49E7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逐文件恢复</w:t>
            </w:r>
          </w:p>
        </w:tc>
      </w:tr>
    </w:tbl>
    <w:p w14:paraId="2391B458" w14:textId="77777777" w:rsidR="001F4D5F" w:rsidRDefault="001F4D5F">
      <w:pPr>
        <w:spacing w:after="40"/>
      </w:pPr>
    </w:p>
    <w:p w14:paraId="27C04D97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(batch_id,relative_path(500))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(batch_id,natural_order)</w:t>
      </w:r>
      <w:r>
        <w:rPr>
          <w:rFonts w:ascii="微软雅黑" w:hAnsi="微软雅黑"/>
          <w:sz w:val="21"/>
        </w:rPr>
        <w:t>；索引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(batch_id,status,natural_order)</w:t>
      </w:r>
      <w:r>
        <w:rPr>
          <w:rFonts w:ascii="微软雅黑" w:hAnsi="微软雅黑"/>
          <w:sz w:val="21"/>
        </w:rPr>
        <w:t>。</w:t>
      </w:r>
    </w:p>
    <w:p w14:paraId="176D677C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`biz_source_file`</w:t>
      </w:r>
      <w:r>
        <w:rPr>
          <w:rFonts w:ascii="微软雅黑" w:hAnsi="微软雅黑"/>
          <w:b/>
          <w:sz w:val="21"/>
        </w:rPr>
        <w:t>（不可变原文件）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11133FE0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7BA6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字段组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7617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类型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27D0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约束与用途</w:t>
            </w:r>
          </w:p>
        </w:tc>
      </w:tr>
      <w:tr w:rsidR="001F4D5F" w14:paraId="473A666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2F0C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id, batch_id, manifest_item_id, parent_source_file_id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79B7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37E8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批次、清单项及</w:t>
            </w:r>
            <w:r>
              <w:rPr>
                <w:rFonts w:ascii="微软雅黑" w:hAnsi="微软雅黑"/>
                <w:sz w:val="17"/>
              </w:rPr>
              <w:t xml:space="preserve"> ZIP/</w:t>
            </w:r>
            <w:r>
              <w:rPr>
                <w:rFonts w:ascii="微软雅黑" w:hAnsi="微软雅黑"/>
                <w:sz w:val="17"/>
              </w:rPr>
              <w:t>包父文件</w:t>
            </w:r>
          </w:p>
        </w:tc>
      </w:tr>
      <w:tr w:rsidR="001F4D5F" w14:paraId="40BF6847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730F8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original_name, relative_path, natural_order, file_kind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E72B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VARCHAR, INT, TINYINT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46B9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原名、顺序；原图</w:t>
            </w:r>
            <w:r>
              <w:rPr>
                <w:rFonts w:ascii="微软雅黑" w:hAnsi="微软雅黑"/>
                <w:sz w:val="17"/>
              </w:rPr>
              <w:t>/PDF/</w:t>
            </w:r>
            <w:r>
              <w:rPr>
                <w:rFonts w:ascii="微软雅黑" w:hAnsi="微软雅黑"/>
                <w:sz w:val="17"/>
              </w:rPr>
              <w:t>旧</w:t>
            </w:r>
            <w:r>
              <w:rPr>
                <w:rFonts w:ascii="微软雅黑" w:hAnsi="微软雅黑"/>
                <w:sz w:val="17"/>
              </w:rPr>
              <w:t xml:space="preserve"> ZIP/ZIP </w:t>
            </w:r>
            <w:r>
              <w:rPr>
                <w:rFonts w:ascii="微软雅黑" w:hAnsi="微软雅黑"/>
                <w:sz w:val="17"/>
              </w:rPr>
              <w:t>条目</w:t>
            </w:r>
          </w:p>
        </w:tc>
      </w:tr>
      <w:tr w:rsidR="001F4D5F" w14:paraId="345D881D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03407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storage_key, file_size, mime_type, sha256, perceptual_hash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8A7E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VARCHAR(1024), BIGINT, VARCHAR(128), CHAR(64), VARCHAR(128)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E9EC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受控对象与重复证据</w:t>
            </w:r>
          </w:p>
        </w:tc>
      </w:tr>
      <w:tr w:rsidR="001F4D5F" w14:paraId="0E5F3BC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BA23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width, height, page_count, source_last_modified_time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BF8F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INT, DATETIME(3)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B10C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文件属性</w:t>
            </w:r>
          </w:p>
        </w:tc>
      </w:tr>
      <w:tr w:rsidR="001F4D5F" w14:paraId="4ECD6A3B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4C51C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ingest_status, verify_status, verified_time, current_recognition_version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ACD7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TINYINT, DATETIME(3),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A1A3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入库及当前识别版本</w:t>
            </w:r>
          </w:p>
        </w:tc>
      </w:tr>
      <w:tr w:rsidR="001F4D5F" w14:paraId="1FBBF74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12BA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provenance_scope, legacy_snapshot_json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3A34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VARCHAR(32), JSON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C4BF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旧包只能证明</w:t>
            </w:r>
            <w:r>
              <w:rPr>
                <w:rFonts w:ascii="微软雅黑" w:hAnsi="微软雅黑"/>
                <w:sz w:val="17"/>
              </w:rPr>
              <w:t xml:space="preserve"> PACKAGE </w:t>
            </w:r>
            <w:r>
              <w:rPr>
                <w:rFonts w:ascii="微软雅黑" w:hAnsi="微软雅黑"/>
                <w:sz w:val="17"/>
              </w:rPr>
              <w:t>级来源时保留说明</w:t>
            </w:r>
          </w:p>
        </w:tc>
      </w:tr>
    </w:tbl>
    <w:p w14:paraId="090A8536" w14:textId="77777777" w:rsidR="001F4D5F" w:rsidRDefault="001F4D5F">
      <w:pPr>
        <w:spacing w:after="40"/>
      </w:pPr>
    </w:p>
    <w:p w14:paraId="73A52C59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(batch_id,manifest_item_id)</w:t>
      </w:r>
      <w:r>
        <w:rPr>
          <w:rFonts w:ascii="微软雅黑" w:hAnsi="微软雅黑"/>
          <w:sz w:val="21"/>
        </w:rPr>
        <w:t>；</w:t>
      </w:r>
      <w:r>
        <w:rPr>
          <w:rFonts w:ascii="Consolas" w:hAnsi="Consolas"/>
          <w:sz w:val="20"/>
        </w:rPr>
        <w:t>sha256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只建普通索引。文件内容及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storage_key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激活后不可更新。</w:t>
      </w:r>
    </w:p>
    <w:p w14:paraId="22A35A54" w14:textId="77777777" w:rsidR="001F4D5F" w:rsidRDefault="005A5BFB">
      <w:pPr>
        <w:pStyle w:val="31"/>
        <w:spacing w:before="200" w:after="120"/>
      </w:pPr>
      <w:bookmarkStart w:id="116" w:name="_Toc238463301"/>
      <w:r>
        <w:rPr>
          <w:rFonts w:ascii="微软雅黑" w:eastAsia="微软雅黑" w:hAnsi="微软雅黑"/>
          <w:sz w:val="22"/>
        </w:rPr>
        <w:t xml:space="preserve">20.12.3 OCR </w:t>
      </w:r>
      <w:r>
        <w:rPr>
          <w:rFonts w:ascii="微软雅黑" w:eastAsia="微软雅黑" w:hAnsi="微软雅黑"/>
          <w:sz w:val="22"/>
        </w:rPr>
        <w:t>与逐页结果</w:t>
      </w:r>
      <w:bookmarkEnd w:id="116"/>
    </w:p>
    <w:p w14:paraId="6FCD1610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`sys_ocr_engine_config`</w:t>
      </w:r>
      <w:r>
        <w:rPr>
          <w:rFonts w:ascii="微软雅黑" w:hAnsi="微软雅黑"/>
          <w:sz w:val="21"/>
        </w:rPr>
        <w:t>：</w:t>
      </w:r>
      <w:r>
        <w:rPr>
          <w:rFonts w:ascii="Consolas" w:hAnsi="Consolas"/>
          <w:sz w:val="20"/>
        </w:rPr>
        <w:t>engine_code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唯一；保存</w:t>
      </w:r>
      <w:r>
        <w:rPr>
          <w:rFonts w:ascii="微软雅黑" w:hAnsi="微软雅黑"/>
          <w:sz w:val="21"/>
        </w:rPr>
        <w:t xml:space="preserve"> provider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model_version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endpoint_ref</w:t>
      </w:r>
      <w:r>
        <w:rPr>
          <w:rFonts w:ascii="微软雅黑" w:hAnsi="微软雅黑"/>
          <w:sz w:val="21"/>
        </w:rPr>
        <w:t>、</w:t>
      </w:r>
      <w:r>
        <w:rPr>
          <w:rFonts w:ascii="微软雅黑" w:hAnsi="微软雅黑"/>
          <w:sz w:val="21"/>
        </w:rPr>
        <w:t>secret_ref</w:t>
      </w:r>
      <w:r>
        <w:rPr>
          <w:rFonts w:ascii="微软雅黑" w:hAnsi="微软雅黑"/>
          <w:sz w:val="21"/>
        </w:rPr>
        <w:t>、超时、最大重试、分类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字段阈值、预处理配置、健康状态和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version</w:t>
      </w:r>
      <w:r>
        <w:rPr>
          <w:rFonts w:ascii="微软雅黑" w:hAnsi="微软雅黑"/>
          <w:sz w:val="21"/>
        </w:rPr>
        <w:t>。密钥只保存密钥引用。</w:t>
      </w:r>
    </w:p>
    <w:p w14:paraId="29D463F1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lastRenderedPageBreak/>
        <w:t>`biz_ocr_task`</w:t>
      </w:r>
      <w:r>
        <w:rPr>
          <w:rFonts w:ascii="微软雅黑" w:hAnsi="微软雅黑"/>
          <w:b/>
          <w:sz w:val="21"/>
        </w:rPr>
        <w:t>（逻辑任务）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1D6F5B01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ADF6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字段组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95DD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类型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2D34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约束与用途</w:t>
            </w:r>
          </w:p>
        </w:tc>
      </w:tr>
      <w:tr w:rsidR="001F4D5F" w14:paraId="30277EFD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E88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id, task_no, request_id, parent_task_id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D24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BIGINT, VARCHAR(64)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3711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任务号、请求号唯一；子任务链</w:t>
            </w:r>
          </w:p>
        </w:tc>
      </w:tr>
      <w:tr w:rsidR="001F4D5F" w14:paraId="524EAC2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F89B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batch_id, source_file_id, page_no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45C6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A74C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文件级或页级目标</w:t>
            </w:r>
          </w:p>
        </w:tc>
      </w:tr>
      <w:tr w:rsidR="001F4D5F" w14:paraId="6016175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FB81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task_type, task_version, recognition_version, trigger_type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6860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VARCHAR(32), INT, INT, TINYINT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17AE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分类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凭证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发票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全文及版本</w:t>
            </w:r>
          </w:p>
        </w:tc>
      </w:tr>
      <w:tr w:rsidR="001F4D5F" w14:paraId="0027CB0E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A2977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engine_config_id, engine_config_snapshot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5914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BIGINT, JSON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3ED0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可重放引擎配置</w:t>
            </w:r>
          </w:p>
        </w:tc>
      </w:tr>
      <w:tr w:rsidR="001F4D5F" w14:paraId="048E877F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59874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priority, status, attempt_count, max_attempt, next_retry_time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64EB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INT/TINYINT/DATETIME(3)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7A47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调度与退避</w:t>
            </w:r>
          </w:p>
        </w:tc>
      </w:tr>
      <w:tr w:rsidR="001F4D5F" w14:paraId="4489F05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0B347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lease_owner, lease_until, timeout_at, started_time, finished_time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AA81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VARCHAR/DATETIME(3)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EAF5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Worker </w:t>
            </w:r>
            <w:r>
              <w:rPr>
                <w:rFonts w:ascii="微软雅黑" w:hAnsi="微软雅黑"/>
                <w:sz w:val="17"/>
              </w:rPr>
              <w:t>租约</w:t>
            </w:r>
          </w:p>
        </w:tc>
      </w:tr>
      <w:tr w:rsidR="001F4D5F" w14:paraId="3AAEA520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692AB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error_code, error_msg, cost_ms, version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5B27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VARCHAR(64/1000), BIGINT,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D55B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最终摘要，不替代尝试表</w:t>
            </w:r>
          </w:p>
        </w:tc>
      </w:tr>
    </w:tbl>
    <w:p w14:paraId="59018D79" w14:textId="77777777" w:rsidR="001F4D5F" w:rsidRDefault="001F4D5F">
      <w:pPr>
        <w:spacing w:after="40"/>
      </w:pPr>
    </w:p>
    <w:p w14:paraId="2B9D346C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task_no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request_id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(source_file_id,page_no,task_type,task_version)</w:t>
      </w:r>
      <w:r>
        <w:rPr>
          <w:rFonts w:ascii="微软雅黑" w:hAnsi="微软雅黑"/>
          <w:sz w:val="21"/>
        </w:rPr>
        <w:t>；调度索引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(status,next_retry_time,priority,create_time)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和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(lease_until,status)</w:t>
      </w:r>
      <w:r>
        <w:rPr>
          <w:rFonts w:ascii="微软雅黑" w:hAnsi="微软雅黑"/>
          <w:sz w:val="21"/>
        </w:rPr>
        <w:t>。</w:t>
      </w:r>
    </w:p>
    <w:p w14:paraId="48F0E86D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`biz_ocr_task_attempt`</w:t>
      </w:r>
      <w:r>
        <w:rPr>
          <w:rFonts w:ascii="微软雅黑" w:hAnsi="微软雅黑"/>
          <w:b/>
          <w:sz w:val="21"/>
        </w:rPr>
        <w:t>（真实调用尝试）</w:t>
      </w:r>
    </w:p>
    <w:p w14:paraId="5D118B97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>task_id, attempt_no, engine_code, provider, model_version, provider_request_id, request_payload_ref, response_payload_ref, request_hash, response_hash, status, http_status, retryable, started_time, finished_time, cost_ms, error_code, error_msg, trace_id, create_time</w:t>
      </w:r>
      <w:r>
        <w:rPr>
          <w:rFonts w:ascii="微软雅黑" w:hAnsi="微软雅黑"/>
          <w:sz w:val="21"/>
        </w:rPr>
        <w:t>。唯一键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(task_id,attempt_no)</w:t>
      </w:r>
      <w:r>
        <w:rPr>
          <w:rFonts w:ascii="微软雅黑" w:hAnsi="微软雅黑"/>
          <w:sz w:val="21"/>
        </w:rPr>
        <w:t>；引擎保证唯一时增加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provider_request_id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唯一索引。一次尝试终态后不可覆盖或删除。</w:t>
      </w:r>
    </w:p>
    <w:p w14:paraId="05251293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`biz_recognition_page`</w:t>
      </w:r>
      <w:r>
        <w:rPr>
          <w:rFonts w:ascii="微软雅黑" w:hAnsi="微软雅黑"/>
          <w:b/>
          <w:sz w:val="21"/>
        </w:rPr>
        <w:t>（逐页识别版本）</w:t>
      </w:r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0BD4F579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6486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字段组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4575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类型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72F7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约束与用途</w:t>
            </w:r>
          </w:p>
        </w:tc>
      </w:tr>
      <w:tr w:rsidR="001F4D5F" w14:paraId="215D1C87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9E57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 xml:space="preserve">id, source_file_id, ocr_task_id, recognition_version, </w:t>
            </w:r>
            <w:r>
              <w:rPr>
                <w:rFonts w:ascii="Consolas" w:hAnsi="Consolas"/>
                <w:sz w:val="16"/>
              </w:rPr>
              <w:lastRenderedPageBreak/>
              <w:t>page_no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5F80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lastRenderedPageBreak/>
              <w:t>BIGINT, INT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8010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页级版本身份</w:t>
            </w:r>
          </w:p>
        </w:tc>
      </w:tr>
      <w:tr w:rsidR="001F4D5F" w14:paraId="55161B42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C219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document_type, page_role, type_confidence, type_candidates_json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065D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VARCHAR(32), DECIMAL, JSON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F720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凭证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发票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附件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未知与首页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续页分离</w:t>
            </w:r>
          </w:p>
        </w:tc>
      </w:tr>
      <w:tr w:rsidR="001F4D5F" w14:paraId="2A47847F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08D1D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voucher_type/no/date, debit_amount, credit_amount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27F1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VARCHAR, DATE, DECIMAL(18,2)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2118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常用凭证索引字段</w:t>
            </w:r>
          </w:p>
        </w:tc>
      </w:tr>
      <w:tr w:rsidR="001F4D5F" w14:paraId="51076B75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2B9C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invoice_type/code/no/date, total_amount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EE59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VARCHAR, DATE, DECIMAL(18,2)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BD56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常用发票索引字段</w:t>
            </w:r>
          </w:p>
        </w:tc>
      </w:tr>
      <w:tr w:rsidR="001F4D5F" w14:paraId="08B2527C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25A2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full_text_ref, layout_ref, raw_result_ref, raw_result_hash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A83C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VARCHAR(1024), CHAR(64)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F61A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大结果保存受控引用</w:t>
            </w:r>
          </w:p>
        </w:tc>
      </w:tr>
      <w:tr w:rsidR="001F4D5F" w14:paraId="53107DB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31A77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quality_score, validation_status, engine_code, model_version, status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B22A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DECIMAL/TINYINT/VARCHAR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CDE7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质量、来源和终态</w:t>
            </w:r>
          </w:p>
        </w:tc>
      </w:tr>
    </w:tbl>
    <w:p w14:paraId="3AB38536" w14:textId="77777777" w:rsidR="001F4D5F" w:rsidRDefault="001F4D5F">
      <w:pPr>
        <w:spacing w:after="40"/>
      </w:pPr>
    </w:p>
    <w:p w14:paraId="140A3725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(source_file_id,recognition_version,page_no)</w:t>
      </w:r>
      <w:r>
        <w:rPr>
          <w:rFonts w:ascii="微软雅黑" w:hAnsi="微软雅黑"/>
          <w:sz w:val="21"/>
        </w:rPr>
        <w:t>；索引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(voucher_no,voucher_date)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(invoice_code,invoice_no)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(status,create_time)</w:t>
      </w:r>
      <w:r>
        <w:rPr>
          <w:rFonts w:ascii="微软雅黑" w:hAnsi="微软雅黑"/>
          <w:sz w:val="21"/>
        </w:rPr>
        <w:t>。</w:t>
      </w:r>
    </w:p>
    <w:p w14:paraId="66F247B4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`biz_recognition_field`</w:t>
      </w:r>
      <w:r>
        <w:rPr>
          <w:rFonts w:ascii="微软雅黑" w:hAnsi="微软雅黑"/>
          <w:b/>
          <w:sz w:val="21"/>
        </w:rPr>
        <w:t>（字段级结果）</w:t>
      </w:r>
    </w:p>
    <w:p w14:paraId="77B5A63E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>recognition_page_id, field_code, occurrence_no, raw_value, normalized_value, confidence, bounding_box_json, source_engine, validation_status, created_time</w:t>
      </w:r>
      <w:r>
        <w:rPr>
          <w:rFonts w:ascii="微软雅黑" w:hAnsi="微软雅黑"/>
          <w:sz w:val="21"/>
        </w:rPr>
        <w:t>。唯一键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(recognition_page_id,field_code,occurrence_no)</w:t>
      </w:r>
      <w:r>
        <w:rPr>
          <w:rFonts w:ascii="微软雅黑" w:hAnsi="微软雅黑"/>
          <w:sz w:val="21"/>
        </w:rPr>
        <w:t>；索引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(field_code,normalized_value(191))</w:t>
      </w:r>
      <w:r>
        <w:rPr>
          <w:rFonts w:ascii="微软雅黑" w:hAnsi="微软雅黑"/>
          <w:sz w:val="21"/>
        </w:rPr>
        <w:t>。人工修正写候选修订，不更新该表。</w:t>
      </w:r>
    </w:p>
    <w:p w14:paraId="0EB7A145" w14:textId="77777777" w:rsidR="001F4D5F" w:rsidRDefault="005A5BFB">
      <w:pPr>
        <w:pStyle w:val="31"/>
        <w:spacing w:before="200" w:after="120"/>
      </w:pPr>
      <w:bookmarkStart w:id="117" w:name="_Toc238463302"/>
      <w:r>
        <w:rPr>
          <w:rFonts w:ascii="微软雅黑" w:eastAsia="微软雅黑" w:hAnsi="微软雅黑"/>
          <w:sz w:val="22"/>
        </w:rPr>
        <w:t xml:space="preserve">20.12.4 </w:t>
      </w:r>
      <w:r>
        <w:rPr>
          <w:rFonts w:ascii="微软雅黑" w:eastAsia="微软雅黑" w:hAnsi="微软雅黑"/>
          <w:sz w:val="22"/>
        </w:rPr>
        <w:t>拆分、候选与校验</w:t>
      </w:r>
      <w:bookmarkEnd w:id="117"/>
    </w:p>
    <w:p w14:paraId="35B29A93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`biz_voucher_split_run`</w:t>
      </w:r>
      <w:r>
        <w:rPr>
          <w:rFonts w:ascii="微软雅黑" w:hAnsi="微软雅黑"/>
          <w:b/>
          <w:sz w:val="21"/>
        </w:rPr>
        <w:t>（拆分运行）</w:t>
      </w:r>
    </w:p>
    <w:p w14:paraId="1FE0D052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>id, batch_id, run_version, request_id, rule_version, input_recognition_snapshot_json, status, candidate_count, orphan_page_count, result_snapshot_ref, started_time, finished_time, error_code, error_msg, created_by, create_time</w:t>
      </w:r>
      <w:r>
        <w:rPr>
          <w:rFonts w:ascii="微软雅黑" w:hAnsi="微软雅黑"/>
          <w:sz w:val="21"/>
        </w:rPr>
        <w:t>。唯一键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(batch_id,run_version)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和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request_id</w:t>
      </w:r>
      <w:r>
        <w:rPr>
          <w:rFonts w:ascii="微软雅黑" w:hAnsi="微软雅黑"/>
          <w:sz w:val="21"/>
        </w:rPr>
        <w:t>。重拆分新增运行，旧运行标记被替代。</w:t>
      </w:r>
    </w:p>
    <w:p w14:paraId="0EA4A83E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lastRenderedPageBreak/>
        <w:t>`biz_voucher_candidate`</w:t>
      </w:r>
      <w:r>
        <w:rPr>
          <w:rFonts w:ascii="微软雅黑" w:hAnsi="微软雅黑"/>
          <w:b/>
          <w:sz w:val="21"/>
        </w:rPr>
        <w:t>（候选凭证）</w:t>
      </w:r>
    </w:p>
    <w:p w14:paraId="5DD70CD1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字段包括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split_run_id, batch_id, candidate_no, start_page_order, end_page_order, master_recognition_page_id, organization_id, account_set_id, dept_id, fiscal_year, fiscal_period, voucher_type, voucher_no, voucher_date, debit_amount, credit_amount, voucher/invoice/attachment/unknown_page_count, boundary_confidence, field_quality_score, voucher_no_conflict, balance_status, current_validation_version, manual_review_required, review_reason, status, archived_archive_id, version</w:t>
      </w:r>
      <w:r>
        <w:rPr>
          <w:rFonts w:ascii="微软雅黑" w:hAnsi="微软雅黑"/>
          <w:sz w:val="21"/>
        </w:rPr>
        <w:t>。唯一键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(split_run_id,candidate_no)</w:t>
      </w:r>
      <w:r>
        <w:rPr>
          <w:rFonts w:ascii="微软雅黑" w:hAnsi="微软雅黑"/>
          <w:sz w:val="21"/>
        </w:rPr>
        <w:t>；业务键只建普通索引；</w:t>
      </w:r>
      <w:r>
        <w:rPr>
          <w:rFonts w:ascii="Consolas" w:hAnsi="Consolas"/>
          <w:sz w:val="20"/>
        </w:rPr>
        <w:t>archived_archive_id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一对一。</w:t>
      </w:r>
    </w:p>
    <w:p w14:paraId="1E1393E8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`biz_candidate_page`</w:t>
      </w:r>
      <w:r>
        <w:rPr>
          <w:rFonts w:ascii="微软雅黑" w:hAnsi="微软雅黑"/>
          <w:b/>
          <w:sz w:val="21"/>
        </w:rPr>
        <w:t>（候选页面）</w:t>
      </w:r>
    </w:p>
    <w:p w14:paraId="701DE6EC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>candidate_id, split_run_id, recognition_page_id, source_file_id, source_page_no, page_order, page_role, is_master_page, is_logically_excluded, assignment_source, active_flag, assigned_by, assigned_time</w:t>
      </w:r>
      <w:r>
        <w:rPr>
          <w:rFonts w:ascii="微软雅黑" w:hAnsi="微软雅黑"/>
          <w:sz w:val="21"/>
        </w:rPr>
        <w:t>。唯一键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(candidate_id,page_order)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(candidate_id,recognition_page_id)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和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(split_run_id,recognition_page_id)</w:t>
      </w:r>
      <w:r>
        <w:rPr>
          <w:rFonts w:ascii="微软雅黑" w:hAnsi="微软雅黑"/>
          <w:sz w:val="21"/>
        </w:rPr>
        <w:t>，确保一次拆分运行中的每页恰好归属一个候选；不得再使用会阻止多页</w:t>
      </w:r>
      <w:r>
        <w:rPr>
          <w:rFonts w:ascii="微软雅黑" w:hAnsi="微软雅黑"/>
          <w:sz w:val="21"/>
        </w:rPr>
        <w:t xml:space="preserve"> PDF </w:t>
      </w:r>
      <w:r>
        <w:rPr>
          <w:rFonts w:ascii="微软雅黑" w:hAnsi="微软雅黑"/>
          <w:sz w:val="21"/>
        </w:rPr>
        <w:t>的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(candidate_id,source_file_id)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唯一键。</w:t>
      </w:r>
    </w:p>
    <w:p w14:paraId="4630DC0D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`biz_candidate_validation`</w:t>
      </w:r>
      <w:r>
        <w:rPr>
          <w:rFonts w:ascii="微软雅黑" w:hAnsi="微软雅黑"/>
          <w:b/>
          <w:sz w:val="21"/>
        </w:rPr>
        <w:t>（候选校验结果）</w:t>
      </w:r>
    </w:p>
    <w:p w14:paraId="5B76C35A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>candidate_id, candidate_version, validation_version, rule_code, severity, passed, blocking, expected_value, actual_value, evidence_json, created_time</w:t>
      </w:r>
      <w:r>
        <w:rPr>
          <w:rFonts w:ascii="微软雅黑" w:hAnsi="微软雅黑"/>
          <w:sz w:val="21"/>
        </w:rPr>
        <w:t>。唯一键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(candidate_id,validation_version,rule_code)</w:t>
      </w:r>
      <w:r>
        <w:rPr>
          <w:rFonts w:ascii="微软雅黑" w:hAnsi="微软雅黑"/>
          <w:sz w:val="21"/>
        </w:rPr>
        <w:t>；索引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(candidate_id,passed,blocking)</w:t>
      </w:r>
      <w:r>
        <w:rPr>
          <w:rFonts w:ascii="微软雅黑" w:hAnsi="微软雅黑"/>
          <w:sz w:val="21"/>
        </w:rPr>
        <w:t>。</w:t>
      </w:r>
    </w:p>
    <w:p w14:paraId="76312B5C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`biz_candidate_revision`</w:t>
      </w:r>
      <w:r>
        <w:rPr>
          <w:rFonts w:ascii="微软雅黑" w:hAnsi="微软雅黑"/>
          <w:b/>
          <w:sz w:val="21"/>
        </w:rPr>
        <w:t>（候选修订快照）</w:t>
      </w:r>
    </w:p>
    <w:p w14:paraId="57595631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>candidate_id, revision_no, change_type, data_snapshot_json, page_snapshot_json, changed_fields_json, reason, operator_type, operator_id, request_id, created_time</w:t>
      </w:r>
      <w:r>
        <w:rPr>
          <w:rFonts w:ascii="微软雅黑" w:hAnsi="微软雅黑"/>
          <w:sz w:val="21"/>
        </w:rPr>
        <w:t>。唯一键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(candidate_id,revision_no)</w:t>
      </w:r>
      <w:r>
        <w:rPr>
          <w:rFonts w:ascii="微软雅黑" w:hAnsi="微软雅黑"/>
          <w:sz w:val="21"/>
        </w:rPr>
        <w:t>；追加写，用于补录、改主页面、拆分、合并和页面重排审计。</w:t>
      </w:r>
    </w:p>
    <w:p w14:paraId="194C73B0" w14:textId="77777777" w:rsidR="001F4D5F" w:rsidRDefault="005A5BFB">
      <w:pPr>
        <w:pStyle w:val="31"/>
        <w:spacing w:before="200" w:after="120"/>
      </w:pPr>
      <w:bookmarkStart w:id="118" w:name="_Toc238463303"/>
      <w:r>
        <w:rPr>
          <w:rFonts w:ascii="微软雅黑" w:eastAsia="微软雅黑" w:hAnsi="微软雅黑"/>
          <w:sz w:val="22"/>
        </w:rPr>
        <w:t xml:space="preserve">20.12.5 </w:t>
      </w:r>
      <w:r>
        <w:rPr>
          <w:rFonts w:ascii="微软雅黑" w:eastAsia="微软雅黑" w:hAnsi="微软雅黑"/>
          <w:sz w:val="22"/>
        </w:rPr>
        <w:t>异常、失败案件与人工任务</w:t>
      </w:r>
      <w:bookmarkEnd w:id="118"/>
    </w:p>
    <w:p w14:paraId="24FEF145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`biz_exception_record`</w:t>
      </w:r>
      <w:r>
        <w:rPr>
          <w:rFonts w:ascii="微软雅黑" w:hAnsi="微软雅黑"/>
          <w:b/>
          <w:sz w:val="21"/>
        </w:rPr>
        <w:t>（原子异常）</w:t>
      </w:r>
    </w:p>
    <w:p w14:paraId="637A9EBC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 xml:space="preserve">exception_no, batch_id, source_file_id, page_no, ocr_task_id, recognition_page_id, candidate_id, failure_stage, exception_type, error_code, severity, retryable, dedup_key, occurrence_count, evidence_json, status, first_time, </w:t>
      </w:r>
      <w:r>
        <w:rPr>
          <w:rFonts w:ascii="Consolas" w:hAnsi="Consolas"/>
          <w:sz w:val="20"/>
        </w:rPr>
        <w:lastRenderedPageBreak/>
        <w:t>last_time, resolved_by, resolved_time, resolution_comment</w:t>
      </w:r>
      <w:r>
        <w:rPr>
          <w:rFonts w:ascii="微软雅黑" w:hAnsi="微软雅黑"/>
          <w:sz w:val="21"/>
        </w:rPr>
        <w:t>。</w:t>
      </w:r>
      <w:r>
        <w:rPr>
          <w:rFonts w:ascii="Consolas" w:hAnsi="Consolas"/>
          <w:sz w:val="20"/>
        </w:rPr>
        <w:t>exception_no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唯一；活动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dedup_key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使用生成列唯一键；索引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(status,severity,create_time)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(candidate_id,status)</w:t>
      </w:r>
      <w:r>
        <w:rPr>
          <w:rFonts w:ascii="微软雅黑" w:hAnsi="微软雅黑"/>
          <w:sz w:val="21"/>
        </w:rPr>
        <w:t>。</w:t>
      </w:r>
    </w:p>
    <w:p w14:paraId="722874C0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`biz_ocr_failure_case`</w:t>
      </w:r>
      <w:r>
        <w:rPr>
          <w:rFonts w:ascii="微软雅黑" w:hAnsi="微软雅黑"/>
          <w:b/>
          <w:sz w:val="21"/>
        </w:rPr>
        <w:t>（失败凭证聚合根）</w:t>
      </w:r>
    </w:p>
    <w:p w14:paraId="1513DD84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>case_no, batch_id, candidate_id, failure_stage, failure_type, primary_error_code, summary, retryable, priority, status, dept_id, assignee_id, first_task_id, last_task_id, snapshot_json, active_case_key, resolved_action, resolved_archive_id, version, opened_time, resolved_time</w:t>
      </w:r>
      <w:r>
        <w:rPr>
          <w:rFonts w:ascii="微软雅黑" w:hAnsi="微软雅黑"/>
          <w:sz w:val="21"/>
        </w:rPr>
        <w:t>。</w:t>
      </w:r>
      <w:r>
        <w:rPr>
          <w:rFonts w:ascii="Consolas" w:hAnsi="Consolas"/>
          <w:sz w:val="20"/>
        </w:rPr>
        <w:t>case_no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唯一；活动案件生成键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active_case_key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唯一；索引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(dept_id,status,priority,opened_time)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(assignee_id,status)</w:t>
      </w:r>
      <w:r>
        <w:rPr>
          <w:rFonts w:ascii="微软雅黑" w:hAnsi="微软雅黑"/>
          <w:sz w:val="21"/>
        </w:rPr>
        <w:t>。</w:t>
      </w:r>
    </w:p>
    <w:p w14:paraId="3625DCDB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`biz_ocr_failure_item`</w:t>
      </w:r>
      <w:r>
        <w:rPr>
          <w:rFonts w:ascii="微软雅黑" w:hAnsi="微软雅黑"/>
          <w:b/>
          <w:sz w:val="21"/>
        </w:rPr>
        <w:t>（失败案件项）</w:t>
      </w:r>
    </w:p>
    <w:p w14:paraId="65969778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>case_id, item_order, item_role, source_file_id, source_page_no, recognition_page_id, ocr_task_id, exception_id, evidence_json, created_time</w:t>
      </w:r>
      <w:r>
        <w:rPr>
          <w:rFonts w:ascii="微软雅黑" w:hAnsi="微软雅黑"/>
          <w:sz w:val="21"/>
        </w:rPr>
        <w:t>。唯一键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(case_id,item_order)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(case_id,recognition_page_id)</w:t>
      </w:r>
      <w:r>
        <w:rPr>
          <w:rFonts w:ascii="微软雅黑" w:hAnsi="微软雅黑"/>
          <w:sz w:val="21"/>
        </w:rPr>
        <w:t>；一个案件可包含多页和多次失败证据。</w:t>
      </w:r>
    </w:p>
    <w:p w14:paraId="5D3DD599" w14:textId="77777777" w:rsidR="001F4D5F" w:rsidRDefault="005A5BFB">
      <w:pPr>
        <w:keepNext/>
        <w:keepLines/>
        <w:spacing w:after="100" w:line="300" w:lineRule="auto"/>
        <w:jc w:val="both"/>
      </w:pPr>
      <w:r>
        <w:rPr>
          <w:rFonts w:ascii="微软雅黑" w:hAnsi="微软雅黑"/>
          <w:b/>
          <w:sz w:val="21"/>
        </w:rPr>
        <w:t>`biz_review_task`</w:t>
      </w:r>
      <w:r>
        <w:rPr>
          <w:rFonts w:ascii="微软雅黑" w:hAnsi="微软雅黑"/>
          <w:b/>
          <w:sz w:val="21"/>
        </w:rPr>
        <w:t>（人工复核任务）</w:t>
      </w:r>
    </w:p>
    <w:p w14:paraId="283823DA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字段：</w:t>
      </w:r>
      <w:r>
        <w:rPr>
          <w:rFonts w:ascii="Consolas" w:hAnsi="Consolas"/>
          <w:sz w:val="20"/>
        </w:rPr>
        <w:t>task_no, task_type, target_type, target_id, failure_case_id, dept_id, assignee_id, claimed_by, claimed_time, priority, status, due_time, decision, decision_comment, active_task_key, version, completed_by, completed_time</w:t>
      </w:r>
      <w:r>
        <w:rPr>
          <w:rFonts w:ascii="微软雅黑" w:hAnsi="微软雅黑"/>
          <w:sz w:val="21"/>
        </w:rPr>
        <w:t>。</w:t>
      </w:r>
      <w:r>
        <w:rPr>
          <w:rFonts w:ascii="Consolas" w:hAnsi="Consolas"/>
          <w:sz w:val="20"/>
        </w:rPr>
        <w:t>task_no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唯一；活动任务生成键唯一；索引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(assignee_id,status,due_time)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sz w:val="20"/>
        </w:rPr>
        <w:t>(dept_id,status,create_time)</w:t>
      </w:r>
      <w:r>
        <w:rPr>
          <w:rFonts w:ascii="微软雅黑" w:hAnsi="微软雅黑"/>
          <w:sz w:val="21"/>
        </w:rPr>
        <w:t>。</w:t>
      </w:r>
    </w:p>
    <w:p w14:paraId="0CC430CC" w14:textId="77777777" w:rsidR="001F4D5F" w:rsidRDefault="005A5BFB">
      <w:pPr>
        <w:pStyle w:val="31"/>
        <w:spacing w:before="200" w:after="120"/>
      </w:pPr>
      <w:bookmarkStart w:id="119" w:name="_Toc238463304"/>
      <w:r>
        <w:rPr>
          <w:rFonts w:ascii="微软雅黑" w:eastAsia="微软雅黑" w:hAnsi="微软雅黑"/>
          <w:sz w:val="22"/>
        </w:rPr>
        <w:t xml:space="preserve">20.12.6 </w:t>
      </w:r>
      <w:r>
        <w:rPr>
          <w:rFonts w:ascii="微软雅黑" w:eastAsia="微软雅黑" w:hAnsi="微软雅黑"/>
          <w:sz w:val="22"/>
        </w:rPr>
        <w:t>正式归档、处置与可靠事件</w:t>
      </w:r>
      <w:bookmarkEnd w:id="119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740"/>
        <w:gridCol w:w="6620"/>
      </w:tblGrid>
      <w:tr w:rsidR="001F4D5F" w14:paraId="5D9D715C" w14:textId="77777777">
        <w:trPr>
          <w:tblHeader/>
          <w:jc w:val="center"/>
        </w:trPr>
        <w:tc>
          <w:tcPr>
            <w:tcW w:w="274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0CA57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表</w:t>
            </w:r>
          </w:p>
        </w:tc>
        <w:tc>
          <w:tcPr>
            <w:tcW w:w="66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F495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关键调整与约束</w:t>
            </w:r>
          </w:p>
        </w:tc>
      </w:tr>
      <w:tr w:rsidR="001F4D5F" w14:paraId="1A489DF5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2BFB1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biz_archive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0F15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增加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source_candidate_id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唯一、</w:t>
            </w:r>
            <w:r>
              <w:rPr>
                <w:rFonts w:ascii="Consolas" w:hAnsi="Consolas"/>
                <w:sz w:val="16"/>
              </w:rPr>
              <w:t>current_version_id</w:t>
            </w:r>
            <w:r>
              <w:rPr>
                <w:rFonts w:ascii="微软雅黑" w:hAnsi="微软雅黑"/>
                <w:sz w:val="17"/>
              </w:rPr>
              <w:t>、组织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账套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部门；候选重复提交返回同一档案</w:t>
            </w:r>
          </w:p>
        </w:tc>
      </w:tr>
      <w:tr w:rsidR="001F4D5F" w14:paraId="753497CC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08EC0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biz_voucher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15848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archive_id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唯一；凭证业务键仅普通组合索引；金额使用</w:t>
            </w:r>
            <w:r>
              <w:rPr>
                <w:rFonts w:ascii="微软雅黑" w:hAnsi="微软雅黑"/>
                <w:sz w:val="17"/>
              </w:rPr>
              <w:t xml:space="preserve"> DECIMAL</w:t>
            </w:r>
            <w:r>
              <w:rPr>
                <w:rFonts w:ascii="微软雅黑" w:hAnsi="微软雅黑"/>
                <w:sz w:val="17"/>
              </w:rPr>
              <w:t>；不得按凭证号删除旧记录</w:t>
            </w:r>
          </w:p>
        </w:tc>
      </w:tr>
      <w:tr w:rsidR="001F4D5F" w14:paraId="0894B40C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05E8C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biz_voucher_entry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8215C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voucher_id,line_no,summary,account_code/name,auxiliary_json,debit/credit_amount,currency_code,quantity,unit_price,source_recognition_page_id,source_field_refs_json</w:t>
            </w:r>
            <w:r>
              <w:rPr>
                <w:rFonts w:ascii="微软雅黑" w:hAnsi="微软雅黑"/>
                <w:sz w:val="17"/>
              </w:rPr>
              <w:t>；唯一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(voucher_id,line_no)</w:t>
            </w:r>
          </w:p>
        </w:tc>
      </w:tr>
      <w:tr w:rsidR="001F4D5F" w14:paraId="2E7AD455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BD9F2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biz_invoice</w:t>
            </w:r>
            <w:r>
              <w:rPr>
                <w:rFonts w:ascii="微软雅黑" w:hAnsi="微软雅黑"/>
                <w:sz w:val="17"/>
              </w:rPr>
              <w:t xml:space="preserve"> / </w:t>
            </w:r>
            <w:r>
              <w:rPr>
                <w:rFonts w:ascii="微软雅黑" w:hAnsi="微软雅黑"/>
                <w:sz w:val="17"/>
              </w:rPr>
              <w:t>明细</w:t>
            </w:r>
            <w:r>
              <w:rPr>
                <w:rFonts w:ascii="微软雅黑" w:hAnsi="微软雅黑"/>
                <w:sz w:val="17"/>
              </w:rPr>
              <w:t xml:space="preserve"> / </w:t>
            </w:r>
            <w:r>
              <w:rPr>
                <w:rFonts w:ascii="微软雅黑" w:hAnsi="微软雅黑"/>
                <w:sz w:val="17"/>
              </w:rPr>
              <w:t>运输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4EB7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关联档案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凭证和来源识别页；发票号码只用于重复证据；原始扩展值保留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ocr_json</w:t>
            </w:r>
          </w:p>
        </w:tc>
      </w:tr>
      <w:tr w:rsidR="001F4D5F" w14:paraId="21288A79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08404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biz_archive_version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55DB4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(archive_id,version_no)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唯一；保存业务和页面快照、派生包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lastRenderedPageBreak/>
              <w:t>storage_key/hash/status</w:t>
            </w:r>
            <w:r>
              <w:rPr>
                <w:rFonts w:ascii="微软雅黑" w:hAnsi="微软雅黑"/>
                <w:sz w:val="17"/>
              </w:rPr>
              <w:t>；追加写</w:t>
            </w:r>
          </w:p>
        </w:tc>
      </w:tr>
      <w:tr w:rsidR="001F4D5F" w14:paraId="310120B3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513C2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lastRenderedPageBreak/>
              <w:t>biz_archive_file_relation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3BE1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增加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recognition_page_id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或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source_page_no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file_role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Consolas" w:hAnsi="Consolas"/>
                <w:sz w:val="16"/>
              </w:rPr>
              <w:t>display_order</w:t>
            </w:r>
            <w:r>
              <w:rPr>
                <w:rFonts w:ascii="微软雅黑" w:hAnsi="微软雅黑"/>
                <w:sz w:val="17"/>
              </w:rPr>
              <w:t>；唯一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(archive_version_id,recognition_page_id)</w:t>
            </w:r>
          </w:p>
        </w:tc>
      </w:tr>
      <w:tr w:rsidR="001F4D5F" w14:paraId="1271BF4B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0357E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biz_batch_disposition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0DAAC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batch_id, disposition_no/type, source_path_ref, target_path_ref, status, attempt_count, lease_owner/until, checksum_manifest_ref, error_code/msg, started/finished_time</w:t>
            </w:r>
            <w:r>
              <w:rPr>
                <w:rFonts w:ascii="微软雅黑" w:hAnsi="微软雅黑"/>
                <w:sz w:val="17"/>
              </w:rPr>
              <w:t>；每次处置有独立记录</w:t>
            </w:r>
          </w:p>
        </w:tc>
      </w:tr>
      <w:tr w:rsidR="001F4D5F" w14:paraId="17689BB9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46CAD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biz_workflow_history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9E6CF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object_type/id, from_status, to_status, action, operator_type/id, reason, request_id, created_time</w:t>
            </w:r>
            <w:r>
              <w:rPr>
                <w:rFonts w:ascii="微软雅黑" w:hAnsi="微软雅黑"/>
                <w:sz w:val="17"/>
              </w:rPr>
              <w:t>；全部状态变更追加写</w:t>
            </w:r>
          </w:p>
        </w:tc>
      </w:tr>
      <w:tr w:rsidR="001F4D5F" w14:paraId="1AE92EE7" w14:textId="77777777">
        <w:trPr>
          <w:jc w:val="center"/>
        </w:trPr>
        <w:tc>
          <w:tcPr>
            <w:tcW w:w="2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AB9E3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biz_outbox_event</w:t>
            </w:r>
          </w:p>
        </w:tc>
        <w:tc>
          <w:tcPr>
            <w:tcW w:w="66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9FD5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event_id, aggregate_type/id/version, event_type, payload_json, status, retry_count, next_retry_time, lease_owner/until, last_error, published_time</w:t>
            </w:r>
            <w:r>
              <w:rPr>
                <w:rFonts w:ascii="微软雅黑" w:hAnsi="微软雅黑"/>
                <w:sz w:val="17"/>
              </w:rPr>
              <w:t>；事件幂等键唯一，索引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(status,next_retry_time,create_time)</w:t>
            </w:r>
          </w:p>
        </w:tc>
      </w:tr>
    </w:tbl>
    <w:p w14:paraId="7EB91926" w14:textId="77777777" w:rsidR="001F4D5F" w:rsidRDefault="001F4D5F">
      <w:pPr>
        <w:spacing w:after="40"/>
      </w:pPr>
    </w:p>
    <w:p w14:paraId="1E06C0B7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关键关系：</w:t>
      </w:r>
    </w:p>
    <w:p w14:paraId="041BF457" w14:textId="77777777" w:rsidR="001F4D5F" w:rsidRDefault="005A5BFB">
      <w:pPr>
        <w:keepLines/>
        <w:pBdr>
          <w:top w:val="single" w:sz="4" w:space="4" w:color="B8C3CC"/>
          <w:left w:val="single" w:sz="4" w:space="4" w:color="B8C3CC"/>
          <w:bottom w:val="single" w:sz="4" w:space="4" w:color="B8C3CC"/>
          <w:right w:val="single" w:sz="4" w:space="4" w:color="B8C3CC"/>
        </w:pBdr>
        <w:shd w:val="clear" w:color="auto" w:fill="F3F6F8"/>
        <w:spacing w:before="60" w:after="100" w:line="240" w:lineRule="auto"/>
        <w:ind w:left="115" w:right="115"/>
      </w:pPr>
      <w:r>
        <w:rPr>
          <w:rFonts w:ascii="Consolas" w:hAnsi="Consolas"/>
          <w:sz w:val="16"/>
        </w:rPr>
        <w:t>collection_source 1 ─ N collection_batch 1 ─ N batch_file_item 0..1 ─ 1 source_file</w:t>
      </w:r>
      <w:r>
        <w:rPr>
          <w:rFonts w:ascii="Consolas" w:hAnsi="Consolas"/>
          <w:sz w:val="16"/>
        </w:rPr>
        <w:br/>
        <w:t>source_file 1 ─ N ocr_task 1 ─ N ocr_task_attempt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source_file 1 ─ N recognition_page 1 ─ N recognition_field</w:t>
      </w:r>
      <w:r>
        <w:rPr>
          <w:rFonts w:ascii="Consolas" w:hAnsi="Consolas"/>
          <w:sz w:val="16"/>
        </w:rPr>
        <w:br/>
        <w:t>collection_batch 1 ─ N voucher_split_run 1 ─ N voucher_candidate</w:t>
      </w:r>
      <w:r>
        <w:rPr>
          <w:rFonts w:ascii="Consolas" w:hAnsi="Consolas"/>
          <w:sz w:val="16"/>
        </w:rPr>
        <w:br/>
        <w:t>voucher_candidate N ─ N recognition_page</w:t>
      </w:r>
      <w:r>
        <w:rPr>
          <w:rFonts w:ascii="Consolas" w:hAnsi="Consolas"/>
          <w:sz w:val="16"/>
        </w:rPr>
        <w:t>（经</w:t>
      </w:r>
      <w:r>
        <w:rPr>
          <w:rFonts w:ascii="Consolas" w:hAnsi="Consolas"/>
          <w:sz w:val="16"/>
        </w:rPr>
        <w:t xml:space="preserve"> candidate_page</w:t>
      </w:r>
      <w:r>
        <w:rPr>
          <w:rFonts w:ascii="Consolas" w:hAnsi="Consolas"/>
          <w:sz w:val="16"/>
        </w:rPr>
        <w:t>）</w:t>
      </w:r>
      <w:r>
        <w:rPr>
          <w:rFonts w:ascii="Consolas" w:hAnsi="Consolas"/>
          <w:sz w:val="16"/>
        </w:rPr>
        <w:br/>
        <w:t>voucher_candidate 1 ─ N candidate_validation / candidate_revision</w:t>
      </w:r>
      <w:r>
        <w:rPr>
          <w:rFonts w:ascii="Consolas" w:hAnsi="Consolas"/>
          <w:sz w:val="16"/>
        </w:rPr>
        <w:br/>
        <w:t>failure_case 1 ─ N failure_item ─ exception/task/page/file</w:t>
      </w:r>
      <w:r>
        <w:rPr>
          <w:rFonts w:ascii="Consolas" w:hAnsi="Consolas"/>
          <w:sz w:val="16"/>
        </w:rPr>
        <w:br/>
        <w:t>voucher_candidate 0..1 ─ 1 archive ─ voucher ─ voucher_entry / invoice</w:t>
      </w:r>
      <w:r>
        <w:rPr>
          <w:rFonts w:ascii="Consolas" w:hAnsi="Consolas"/>
          <w:sz w:val="16"/>
        </w:rPr>
        <w:br/>
        <w:t>archive 1 ─ N archive_version ─ N archive_file_relation</w:t>
      </w:r>
    </w:p>
    <w:p w14:paraId="3F796880" w14:textId="77777777" w:rsidR="001F4D5F" w:rsidRDefault="005A5BFB">
      <w:pPr>
        <w:pStyle w:val="21"/>
        <w:spacing w:before="200"/>
      </w:pPr>
      <w:bookmarkStart w:id="120" w:name="_Toc238463305"/>
      <w:r>
        <w:rPr>
          <w:rFonts w:ascii="微软雅黑" w:eastAsia="微软雅黑" w:hAnsi="微软雅黑"/>
        </w:rPr>
        <w:t xml:space="preserve">20.13 </w:t>
      </w:r>
      <w:r>
        <w:rPr>
          <w:rFonts w:ascii="微软雅黑" w:eastAsia="微软雅黑" w:hAnsi="微软雅黑"/>
        </w:rPr>
        <w:t>事务、幂等、租约与最终一致</w:t>
      </w:r>
      <w:bookmarkEnd w:id="120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7DCF4D5F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AC78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操作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43A8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事务边界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68D1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幂等</w:t>
            </w:r>
            <w:r>
              <w:rPr>
                <w:rFonts w:ascii="微软雅黑" w:hAnsi="微软雅黑"/>
                <w:b/>
                <w:sz w:val="17"/>
              </w:rPr>
              <w:t>/</w:t>
            </w:r>
            <w:r>
              <w:rPr>
                <w:rFonts w:ascii="微软雅黑" w:hAnsi="微软雅黑"/>
                <w:b/>
                <w:sz w:val="17"/>
              </w:rPr>
              <w:t>一致性控制</w:t>
            </w:r>
          </w:p>
        </w:tc>
      </w:tr>
      <w:tr w:rsidR="001F4D5F" w14:paraId="68CAD281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8213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文件夹发现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DE2A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文件扫描事务外；建批和冻结清单短事务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D5E62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目录路径</w:t>
            </w:r>
            <w:r>
              <w:rPr>
                <w:rFonts w:ascii="微软雅黑" w:hAnsi="微软雅黑"/>
                <w:sz w:val="17"/>
              </w:rPr>
              <w:t>+</w:t>
            </w:r>
            <w:r>
              <w:rPr>
                <w:rFonts w:ascii="微软雅黑" w:hAnsi="微软雅黑"/>
                <w:sz w:val="17"/>
              </w:rPr>
              <w:t>指纹唯一；采集源租约</w:t>
            </w:r>
          </w:p>
        </w:tc>
      </w:tr>
      <w:tr w:rsidR="001F4D5F" w14:paraId="1A5A09EC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A9746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文件入库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A2E4B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复制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哈希事务外；清单项和原文件状态短事务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EF99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临时键</w:t>
            </w:r>
            <w:r>
              <w:rPr>
                <w:rFonts w:ascii="微软雅黑" w:hAnsi="微软雅黑"/>
                <w:sz w:val="17"/>
              </w:rPr>
              <w:t>→</w:t>
            </w:r>
            <w:r>
              <w:rPr>
                <w:rFonts w:ascii="微软雅黑" w:hAnsi="微软雅黑"/>
                <w:sz w:val="17"/>
              </w:rPr>
              <w:t>哈希复核</w:t>
            </w:r>
            <w:r>
              <w:rPr>
                <w:rFonts w:ascii="微软雅黑" w:hAnsi="微软雅黑"/>
                <w:sz w:val="17"/>
              </w:rPr>
              <w:t>→</w:t>
            </w:r>
            <w:r>
              <w:rPr>
                <w:rFonts w:ascii="微软雅黑" w:hAnsi="微软雅黑"/>
                <w:sz w:val="17"/>
              </w:rPr>
              <w:t>正式键；清单路径唯一</w:t>
            </w:r>
          </w:p>
        </w:tc>
      </w:tr>
      <w:tr w:rsidR="001F4D5F" w14:paraId="6258102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B641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调用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AEF5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条件抢任务短事务；</w:t>
            </w:r>
            <w:r>
              <w:rPr>
                <w:rFonts w:ascii="微软雅黑" w:hAnsi="微软雅黑"/>
                <w:sz w:val="17"/>
              </w:rPr>
              <w:t xml:space="preserve">HTTP </w:t>
            </w:r>
            <w:r>
              <w:rPr>
                <w:rFonts w:ascii="微软雅黑" w:hAnsi="微软雅黑"/>
                <w:sz w:val="17"/>
              </w:rPr>
              <w:t>事务外；结果短事务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DA10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requestId</w:t>
            </w:r>
            <w:r>
              <w:rPr>
                <w:rFonts w:ascii="微软雅黑" w:hAnsi="微软雅黑"/>
                <w:sz w:val="17"/>
              </w:rPr>
              <w:t>、任务版本、尝试序号唯一；租约过期恢复</w:t>
            </w:r>
          </w:p>
        </w:tc>
      </w:tr>
      <w:tr w:rsidR="001F4D5F" w14:paraId="17DBC2DE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1198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OCR </w:t>
            </w:r>
            <w:r>
              <w:rPr>
                <w:rFonts w:ascii="微软雅黑" w:hAnsi="微软雅黑"/>
                <w:sz w:val="17"/>
              </w:rPr>
              <w:t>版本激活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E02C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识别页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字段、任务成功、当前版本指针、</w:t>
            </w:r>
            <w:r>
              <w:rPr>
                <w:rFonts w:ascii="微软雅黑" w:hAnsi="微软雅黑"/>
                <w:sz w:val="17"/>
              </w:rPr>
              <w:t xml:space="preserve">outbox </w:t>
            </w:r>
            <w:r>
              <w:rPr>
                <w:rFonts w:ascii="微软雅黑" w:hAnsi="微软雅黑"/>
                <w:sz w:val="17"/>
              </w:rPr>
              <w:t>同事务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E3E6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文件</w:t>
            </w:r>
            <w:r>
              <w:rPr>
                <w:rFonts w:ascii="微软雅黑" w:hAnsi="微软雅黑"/>
                <w:sz w:val="17"/>
              </w:rPr>
              <w:t>+</w:t>
            </w:r>
            <w:r>
              <w:rPr>
                <w:rFonts w:ascii="微软雅黑" w:hAnsi="微软雅黑"/>
                <w:sz w:val="17"/>
              </w:rPr>
              <w:t>版本</w:t>
            </w:r>
            <w:r>
              <w:rPr>
                <w:rFonts w:ascii="微软雅黑" w:hAnsi="微软雅黑"/>
                <w:sz w:val="17"/>
              </w:rPr>
              <w:t>+</w:t>
            </w:r>
            <w:r>
              <w:rPr>
                <w:rFonts w:ascii="微软雅黑" w:hAnsi="微软雅黑"/>
                <w:sz w:val="17"/>
              </w:rPr>
              <w:t>页码唯一，重复消息返回已有结果</w:t>
            </w:r>
          </w:p>
        </w:tc>
      </w:tr>
      <w:tr w:rsidR="001F4D5F" w14:paraId="6DB795D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F77E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自动拆分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75D5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拆分运行、候选、候选页、校验和异常同事务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4A195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批次</w:t>
            </w:r>
            <w:r>
              <w:rPr>
                <w:rFonts w:ascii="微软雅黑" w:hAnsi="微软雅黑"/>
                <w:sz w:val="17"/>
              </w:rPr>
              <w:t>+</w:t>
            </w:r>
            <w:r>
              <w:rPr>
                <w:rFonts w:ascii="微软雅黑" w:hAnsi="微软雅黑"/>
                <w:sz w:val="17"/>
              </w:rPr>
              <w:t>运行版本唯一；运行内页面唯一归属</w:t>
            </w:r>
          </w:p>
        </w:tc>
      </w:tr>
      <w:tr w:rsidR="001F4D5F" w14:paraId="66E36D1C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C223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失败捕获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A3C6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原子异常、失败案件、案件项和活动复核任务同事务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CF94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活动异常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案件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任务生成键唯一</w:t>
            </w:r>
          </w:p>
        </w:tc>
      </w:tr>
      <w:tr w:rsidR="001F4D5F" w14:paraId="7D3595B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DBFF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lastRenderedPageBreak/>
              <w:t>正式归档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B073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锁候选；档案、凭证、分录、发票、版本、页面关系和</w:t>
            </w:r>
            <w:r>
              <w:rPr>
                <w:rFonts w:ascii="微软雅黑" w:hAnsi="微软雅黑"/>
                <w:sz w:val="17"/>
              </w:rPr>
              <w:t xml:space="preserve"> outbox </w:t>
            </w:r>
            <w:r>
              <w:rPr>
                <w:rFonts w:ascii="微软雅黑" w:hAnsi="微软雅黑"/>
                <w:sz w:val="17"/>
              </w:rPr>
              <w:t>同事务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03BDE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source_candidate_id</w:t>
            </w:r>
            <w:r>
              <w:rPr>
                <w:rFonts w:ascii="微软雅黑" w:hAnsi="微软雅黑"/>
                <w:sz w:val="17"/>
              </w:rPr>
              <w:t>、</w:t>
            </w:r>
            <w:r>
              <w:rPr>
                <w:rFonts w:ascii="微软雅黑" w:hAnsi="微软雅黑"/>
                <w:sz w:val="17"/>
              </w:rPr>
              <w:t xml:space="preserve">archive requestId </w:t>
            </w:r>
            <w:r>
              <w:rPr>
                <w:rFonts w:ascii="微软雅黑" w:hAnsi="微软雅黑"/>
                <w:sz w:val="17"/>
              </w:rPr>
              <w:t>唯一</w:t>
            </w:r>
          </w:p>
        </w:tc>
      </w:tr>
      <w:tr w:rsidR="001F4D5F" w14:paraId="6436A756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DF7D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ZIP/</w:t>
            </w:r>
            <w:r>
              <w:rPr>
                <w:rFonts w:ascii="微软雅黑" w:hAnsi="微软雅黑"/>
                <w:sz w:val="17"/>
              </w:rPr>
              <w:t>索引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通知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A6CFF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事务提交后由</w:t>
            </w:r>
            <w:r>
              <w:rPr>
                <w:rFonts w:ascii="微软雅黑" w:hAnsi="微软雅黑"/>
                <w:sz w:val="17"/>
              </w:rPr>
              <w:t xml:space="preserve"> outbox Worker </w:t>
            </w:r>
            <w:r>
              <w:rPr>
                <w:rFonts w:ascii="微软雅黑" w:hAnsi="微软雅黑"/>
                <w:sz w:val="17"/>
              </w:rPr>
              <w:t>执行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41D5A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事件聚合键唯一；失败退避重试</w:t>
            </w:r>
          </w:p>
        </w:tc>
      </w:tr>
      <w:tr w:rsidR="001F4D5F" w14:paraId="2779F5CD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E7D70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目录移动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EFA7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文件系统事务外；每次处置短事务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AA934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biz_batch_disposition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微软雅黑" w:hAnsi="微软雅黑"/>
                <w:sz w:val="17"/>
              </w:rPr>
              <w:t>租约、清单哈希和补偿</w:t>
            </w:r>
          </w:p>
        </w:tc>
      </w:tr>
    </w:tbl>
    <w:p w14:paraId="0CD77F02" w14:textId="77777777" w:rsidR="001F4D5F" w:rsidRDefault="001F4D5F">
      <w:pPr>
        <w:spacing w:after="40"/>
      </w:pPr>
    </w:p>
    <w:p w14:paraId="423038C8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系统按</w:t>
      </w:r>
      <w:r>
        <w:rPr>
          <w:rFonts w:ascii="微软雅黑" w:hAnsi="微软雅黑"/>
          <w:sz w:val="21"/>
        </w:rPr>
        <w:t>“</w:t>
      </w:r>
      <w:r>
        <w:rPr>
          <w:rFonts w:ascii="微软雅黑" w:hAnsi="微软雅黑"/>
          <w:sz w:val="21"/>
        </w:rPr>
        <w:t>至少一次执行</w:t>
      </w:r>
      <w:r>
        <w:rPr>
          <w:rFonts w:ascii="微软雅黑" w:hAnsi="微软雅黑"/>
          <w:sz w:val="21"/>
        </w:rPr>
        <w:t xml:space="preserve"> + </w:t>
      </w:r>
      <w:r>
        <w:rPr>
          <w:rFonts w:ascii="微软雅黑" w:hAnsi="微软雅黑"/>
          <w:sz w:val="21"/>
        </w:rPr>
        <w:t>唯一键</w:t>
      </w:r>
      <w:r>
        <w:rPr>
          <w:rFonts w:ascii="微软雅黑" w:hAnsi="微软雅黑"/>
          <w:sz w:val="21"/>
        </w:rPr>
        <w:t xml:space="preserve"> + </w:t>
      </w:r>
      <w:r>
        <w:rPr>
          <w:rFonts w:ascii="微软雅黑" w:hAnsi="微软雅黑"/>
          <w:sz w:val="21"/>
        </w:rPr>
        <w:t>状态条件更新</w:t>
      </w:r>
      <w:r>
        <w:rPr>
          <w:rFonts w:ascii="微软雅黑" w:hAnsi="微软雅黑"/>
          <w:sz w:val="21"/>
        </w:rPr>
        <w:t>”</w:t>
      </w:r>
      <w:r>
        <w:rPr>
          <w:rFonts w:ascii="微软雅黑" w:hAnsi="微软雅黑"/>
          <w:sz w:val="21"/>
        </w:rPr>
        <w:t>设计，不假定调度或消息只执行一次。任何业务删除都不能级联清除原文件、</w:t>
      </w:r>
      <w:r>
        <w:rPr>
          <w:rFonts w:ascii="微软雅黑" w:hAnsi="微软雅黑"/>
          <w:sz w:val="21"/>
        </w:rPr>
        <w:t xml:space="preserve">OCR </w:t>
      </w:r>
      <w:r>
        <w:rPr>
          <w:rFonts w:ascii="微软雅黑" w:hAnsi="微软雅黑"/>
          <w:sz w:val="21"/>
        </w:rPr>
        <w:t>尝试、识别页、失败证据、档案版本或流程历史。</w:t>
      </w:r>
    </w:p>
    <w:p w14:paraId="4EFF2E51" w14:textId="77777777" w:rsidR="001F4D5F" w:rsidRDefault="005A5BFB">
      <w:pPr>
        <w:pStyle w:val="21"/>
        <w:spacing w:before="200"/>
      </w:pPr>
      <w:bookmarkStart w:id="121" w:name="_Toc238463306"/>
      <w:r>
        <w:rPr>
          <w:rFonts w:ascii="微软雅黑" w:eastAsia="微软雅黑" w:hAnsi="微软雅黑"/>
        </w:rPr>
        <w:t xml:space="preserve">20.14 </w:t>
      </w:r>
      <w:r>
        <w:rPr>
          <w:rFonts w:ascii="微软雅黑" w:eastAsia="微软雅黑" w:hAnsi="微软雅黑"/>
        </w:rPr>
        <w:t>旧</w:t>
      </w:r>
      <w:r>
        <w:rPr>
          <w:rFonts w:ascii="微软雅黑" w:eastAsia="微软雅黑" w:hAnsi="微软雅黑"/>
        </w:rPr>
        <w:t xml:space="preserve"> ImageAnalysis </w:t>
      </w:r>
      <w:r>
        <w:rPr>
          <w:rFonts w:ascii="微软雅黑" w:eastAsia="微软雅黑" w:hAnsi="微软雅黑"/>
        </w:rPr>
        <w:t>数据迁移</w:t>
      </w:r>
      <w:bookmarkEnd w:id="121"/>
    </w:p>
    <w:p w14:paraId="2EA0B537" w14:textId="77777777" w:rsidR="001F4D5F" w:rsidRDefault="005A5BFB">
      <w:pPr>
        <w:pStyle w:val="31"/>
        <w:spacing w:before="200" w:after="120"/>
      </w:pPr>
      <w:bookmarkStart w:id="122" w:name="_Toc238463307"/>
      <w:r>
        <w:rPr>
          <w:rFonts w:ascii="微软雅黑" w:eastAsia="微软雅黑" w:hAnsi="微软雅黑"/>
          <w:sz w:val="22"/>
        </w:rPr>
        <w:t xml:space="preserve">20.14.1 </w:t>
      </w:r>
      <w:r>
        <w:rPr>
          <w:rFonts w:ascii="微软雅黑" w:eastAsia="微软雅黑" w:hAnsi="微软雅黑"/>
          <w:sz w:val="22"/>
        </w:rPr>
        <w:t>成功数据映射</w:t>
      </w:r>
      <w:bookmarkEnd w:id="122"/>
    </w:p>
    <w:tbl>
      <w:tblPr>
        <w:tblStyle w:val="af4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660"/>
        <w:gridCol w:w="4600"/>
      </w:tblGrid>
      <w:tr w:rsidR="001F4D5F" w14:paraId="707CE4CE" w14:textId="77777777">
        <w:trPr>
          <w:tblHeader/>
          <w:jc w:val="center"/>
        </w:trPr>
        <w:tc>
          <w:tcPr>
            <w:tcW w:w="21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4C603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旧对象</w:t>
            </w:r>
          </w:p>
        </w:tc>
        <w:tc>
          <w:tcPr>
            <w:tcW w:w="26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D426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目标对象</w:t>
            </w:r>
          </w:p>
        </w:tc>
        <w:tc>
          <w:tcPr>
            <w:tcW w:w="46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A0134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b/>
                <w:sz w:val="17"/>
              </w:rPr>
              <w:t>迁移规则</w:t>
            </w:r>
          </w:p>
        </w:tc>
      </w:tr>
      <w:tr w:rsidR="001F4D5F" w14:paraId="60704FEF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2A688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voucher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B4DE8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biz_archive + biz_voucher + biz_archive_version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86DFC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新生成</w:t>
            </w:r>
            <w:r>
              <w:rPr>
                <w:rFonts w:ascii="微软雅黑" w:hAnsi="微软雅黑"/>
                <w:sz w:val="17"/>
              </w:rPr>
              <w:t xml:space="preserve"> BIGINT</w:t>
            </w:r>
            <w:r>
              <w:rPr>
                <w:rFonts w:ascii="微软雅黑" w:hAnsi="微软雅黑"/>
                <w:sz w:val="17"/>
              </w:rPr>
              <w:t>；年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月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日校验合成</w:t>
            </w:r>
            <w:r>
              <w:rPr>
                <w:rFonts w:ascii="微软雅黑" w:hAnsi="微软雅黑"/>
                <w:sz w:val="17"/>
              </w:rPr>
              <w:t xml:space="preserve"> DATE</w:t>
            </w:r>
            <w:r>
              <w:rPr>
                <w:rFonts w:ascii="微软雅黑" w:hAnsi="微软雅黑"/>
                <w:sz w:val="17"/>
              </w:rPr>
              <w:t>；</w:t>
            </w:r>
            <w:r>
              <w:rPr>
                <w:rFonts w:ascii="微软雅黑" w:hAnsi="微软雅黑"/>
                <w:sz w:val="17"/>
              </w:rPr>
              <w:t xml:space="preserve">Float </w:t>
            </w:r>
            <w:r>
              <w:rPr>
                <w:rFonts w:ascii="微软雅黑" w:hAnsi="微软雅黑"/>
                <w:sz w:val="17"/>
              </w:rPr>
              <w:t>金额转</w:t>
            </w:r>
            <w:r>
              <w:rPr>
                <w:rFonts w:ascii="微软雅黑" w:hAnsi="微软雅黑"/>
                <w:sz w:val="17"/>
              </w:rPr>
              <w:t xml:space="preserve"> DECIMAL</w:t>
            </w:r>
            <w:r>
              <w:rPr>
                <w:rFonts w:ascii="微软雅黑" w:hAnsi="微软雅黑"/>
                <w:sz w:val="17"/>
              </w:rPr>
              <w:t>，失败不置</w:t>
            </w:r>
            <w:r>
              <w:rPr>
                <w:rFonts w:ascii="微软雅黑" w:hAnsi="微软雅黑"/>
                <w:sz w:val="17"/>
              </w:rPr>
              <w:t xml:space="preserve"> 0</w:t>
            </w:r>
          </w:p>
        </w:tc>
      </w:tr>
      <w:tr w:rsidR="001F4D5F" w14:paraId="1BF16B5A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77989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invoice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E6452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biz_invoice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B78AD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规范字段映射；</w:t>
            </w:r>
            <w:r>
              <w:rPr>
                <w:rFonts w:ascii="Consolas" w:hAnsi="Consolas"/>
                <w:sz w:val="16"/>
              </w:rPr>
              <w:t>*_ocr</w:t>
            </w:r>
            <w:r>
              <w:rPr>
                <w:rFonts w:ascii="微软雅黑" w:hAnsi="微软雅黑"/>
                <w:sz w:val="17"/>
              </w:rPr>
              <w:t>、印刷</w:t>
            </w:r>
            <w:r>
              <w:rPr>
                <w:rFonts w:ascii="微软雅黑" w:hAnsi="微软雅黑"/>
                <w:sz w:val="17"/>
              </w:rPr>
              <w:t>/</w:t>
            </w:r>
            <w:r>
              <w:rPr>
                <w:rFonts w:ascii="微软雅黑" w:hAnsi="微软雅黑"/>
                <w:sz w:val="17"/>
              </w:rPr>
              <w:t>打印票号和扩展字段保留</w:t>
            </w:r>
            <w:r>
              <w:rPr>
                <w:rFonts w:ascii="微软雅黑" w:hAnsi="微软雅黑"/>
                <w:sz w:val="17"/>
              </w:rPr>
              <w:t xml:space="preserve"> legacy JSON</w:t>
            </w:r>
            <w:r>
              <w:rPr>
                <w:rFonts w:ascii="微软雅黑" w:hAnsi="微软雅黑"/>
                <w:sz w:val="17"/>
              </w:rPr>
              <w:t>；原发票号需人工确认冲红关系</w:t>
            </w:r>
          </w:p>
        </w:tc>
      </w:tr>
      <w:tr w:rsidR="001F4D5F" w14:paraId="1BA999C0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021C2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invoice_detail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BC95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biz_invoice_detail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E874E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按旧</w:t>
            </w:r>
            <w:r>
              <w:rPr>
                <w:rFonts w:ascii="微软雅黑" w:hAnsi="微软雅黑"/>
                <w:sz w:val="17"/>
              </w:rPr>
              <w:t xml:space="preserve"> ID/</w:t>
            </w:r>
            <w:r>
              <w:rPr>
                <w:rFonts w:ascii="微软雅黑" w:hAnsi="微软雅黑"/>
                <w:sz w:val="17"/>
              </w:rPr>
              <w:t>读取顺序生成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line_no</w:t>
            </w:r>
            <w:r>
              <w:rPr>
                <w:rFonts w:ascii="微软雅黑" w:hAnsi="微软雅黑"/>
                <w:sz w:val="17"/>
              </w:rPr>
              <w:t>，保留原始字符串</w:t>
            </w:r>
          </w:p>
        </w:tc>
      </w:tr>
      <w:tr w:rsidR="001F4D5F" w14:paraId="793F84F1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C0921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flight/goods/traveler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218A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biz_invoice_transport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E69D9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>按来源表映射</w:t>
            </w:r>
            <w:r>
              <w:rPr>
                <w:rFonts w:ascii="微软雅黑" w:hAnsi="微软雅黑"/>
                <w:sz w:val="17"/>
              </w:rPr>
              <w:t xml:space="preserve"> transport_type</w:t>
            </w:r>
            <w:r>
              <w:rPr>
                <w:rFonts w:ascii="微软雅黑" w:hAnsi="微软雅黑"/>
                <w:sz w:val="17"/>
              </w:rPr>
              <w:t>；无法无损归一化的字段保留</w:t>
            </w:r>
            <w:r>
              <w:rPr>
                <w:rFonts w:ascii="微软雅黑" w:hAnsi="微软雅黑"/>
                <w:sz w:val="17"/>
              </w:rPr>
              <w:t xml:space="preserve"> JSON</w:t>
            </w:r>
          </w:p>
        </w:tc>
      </w:tr>
      <w:tr w:rsidR="001F4D5F" w14:paraId="759DB948" w14:textId="77777777">
        <w:trPr>
          <w:jc w:val="center"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C0CF6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annex</w:t>
            </w:r>
            <w:r>
              <w:rPr>
                <w:rFonts w:ascii="微软雅黑" w:hAnsi="微软雅黑"/>
                <w:sz w:val="17"/>
              </w:rPr>
              <w:t xml:space="preserve"> ZIP</w:t>
            </w:r>
          </w:p>
        </w:tc>
        <w:tc>
          <w:tcPr>
            <w:tcW w:w="2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9F323" w14:textId="77777777" w:rsidR="001F4D5F" w:rsidRDefault="005A5BFB">
            <w:pPr>
              <w:spacing w:after="0" w:line="252" w:lineRule="auto"/>
            </w:pPr>
            <w:r>
              <w:rPr>
                <w:rFonts w:ascii="Consolas" w:hAnsi="Consolas"/>
                <w:sz w:val="16"/>
              </w:rPr>
              <w:t>biz_source_file + biz_archive_file_relation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6148" w14:textId="77777777" w:rsidR="001F4D5F" w:rsidRDefault="005A5BFB">
            <w:pPr>
              <w:spacing w:after="0" w:line="252" w:lineRule="auto"/>
            </w:pPr>
            <w:r>
              <w:rPr>
                <w:rFonts w:ascii="微软雅黑" w:hAnsi="微软雅黑"/>
                <w:sz w:val="17"/>
              </w:rPr>
              <w:t xml:space="preserve">ZIP </w:t>
            </w:r>
            <w:r>
              <w:rPr>
                <w:rFonts w:ascii="微软雅黑" w:hAnsi="微软雅黑"/>
                <w:sz w:val="17"/>
              </w:rPr>
              <w:t>作为</w:t>
            </w:r>
            <w:r>
              <w:rPr>
                <w:rFonts w:ascii="微软雅黑" w:hAnsi="微软雅黑"/>
                <w:sz w:val="17"/>
              </w:rPr>
              <w:t xml:space="preserve"> </w:t>
            </w:r>
            <w:r>
              <w:rPr>
                <w:rFonts w:ascii="Consolas" w:hAnsi="Consolas"/>
                <w:sz w:val="16"/>
              </w:rPr>
              <w:t>LEGACY_PACKAGE</w:t>
            </w:r>
            <w:r>
              <w:rPr>
                <w:rFonts w:ascii="微软雅黑" w:hAnsi="微软雅黑"/>
                <w:sz w:val="17"/>
              </w:rPr>
              <w:t>；安全解压条目为原文件，保存父包、顺序和哈希</w:t>
            </w:r>
          </w:p>
        </w:tc>
      </w:tr>
    </w:tbl>
    <w:p w14:paraId="3ED9ECDA" w14:textId="77777777" w:rsidR="001F4D5F" w:rsidRDefault="001F4D5F">
      <w:pPr>
        <w:spacing w:after="40"/>
      </w:pPr>
    </w:p>
    <w:p w14:paraId="49603E09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旧库无法恢复</w:t>
      </w:r>
      <w:r>
        <w:rPr>
          <w:rFonts w:ascii="微软雅黑" w:hAnsi="微软雅黑"/>
          <w:sz w:val="21"/>
        </w:rPr>
        <w:t>“</w:t>
      </w:r>
      <w:r>
        <w:rPr>
          <w:rFonts w:ascii="微软雅黑" w:hAnsi="微软雅黑"/>
          <w:sz w:val="21"/>
        </w:rPr>
        <w:t>某张图片对应某条发票</w:t>
      </w:r>
      <w:r>
        <w:rPr>
          <w:rFonts w:ascii="微软雅黑" w:hAnsi="微软雅黑"/>
          <w:sz w:val="21"/>
        </w:rPr>
        <w:t>”</w:t>
      </w:r>
      <w:r>
        <w:rPr>
          <w:rFonts w:ascii="微软雅黑" w:hAnsi="微软雅黑"/>
          <w:sz w:val="21"/>
        </w:rPr>
        <w:t>的精确页级关系时，设置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provenance_scope=PACKAGE</w:t>
      </w:r>
      <w:r>
        <w:rPr>
          <w:rFonts w:ascii="微软雅黑" w:hAnsi="微软雅黑"/>
          <w:sz w:val="21"/>
        </w:rPr>
        <w:t>，不得伪造页级来源。</w:t>
      </w:r>
    </w:p>
    <w:p w14:paraId="0C38CD1E" w14:textId="77777777" w:rsidR="001F4D5F" w:rsidRDefault="005A5BFB">
      <w:pPr>
        <w:pStyle w:val="31"/>
        <w:spacing w:before="200" w:after="120"/>
      </w:pPr>
      <w:bookmarkStart w:id="123" w:name="_Toc238463308"/>
      <w:r>
        <w:rPr>
          <w:rFonts w:ascii="微软雅黑" w:eastAsia="微软雅黑" w:hAnsi="微软雅黑"/>
          <w:sz w:val="22"/>
        </w:rPr>
        <w:t xml:space="preserve">20.14.2 </w:t>
      </w:r>
      <w:r>
        <w:rPr>
          <w:rFonts w:ascii="微软雅黑" w:eastAsia="微软雅黑" w:hAnsi="微软雅黑"/>
          <w:sz w:val="22"/>
        </w:rPr>
        <w:t>失败</w:t>
      </w:r>
      <w:r>
        <w:rPr>
          <w:rFonts w:ascii="微软雅黑" w:eastAsia="微软雅黑" w:hAnsi="微软雅黑"/>
          <w:sz w:val="22"/>
        </w:rPr>
        <w:t xml:space="preserve"> ZIP </w:t>
      </w:r>
      <w:r>
        <w:rPr>
          <w:rFonts w:ascii="微软雅黑" w:eastAsia="微软雅黑" w:hAnsi="微软雅黑"/>
          <w:sz w:val="22"/>
        </w:rPr>
        <w:t>与已执行目录</w:t>
      </w:r>
      <w:bookmarkEnd w:id="123"/>
    </w:p>
    <w:p w14:paraId="7A21B64F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错误</w:t>
      </w:r>
      <w:r>
        <w:rPr>
          <w:rFonts w:ascii="微软雅黑" w:hAnsi="微软雅黑"/>
          <w:sz w:val="21"/>
        </w:rPr>
        <w:t xml:space="preserve"> ZIP</w:t>
      </w:r>
      <w:r>
        <w:rPr>
          <w:rFonts w:ascii="微软雅黑" w:hAnsi="微软雅黑"/>
          <w:sz w:val="21"/>
        </w:rPr>
        <w:t>、无数据库记录的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*_</w:t>
      </w:r>
      <w:r>
        <w:rPr>
          <w:rFonts w:ascii="Consolas" w:hAnsi="Consolas"/>
          <w:sz w:val="20"/>
        </w:rPr>
        <w:t>已执行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目录和字段解析失败记录不得直接生成正式档案。它们导入专用</w:t>
      </w:r>
      <w:r>
        <w:rPr>
          <w:rFonts w:ascii="微软雅黑" w:hAnsi="微软雅黑"/>
          <w:sz w:val="21"/>
        </w:rPr>
        <w:t xml:space="preserve"> legacy </w:t>
      </w:r>
      <w:r>
        <w:rPr>
          <w:rFonts w:ascii="微软雅黑" w:hAnsi="微软雅黑"/>
          <w:sz w:val="21"/>
        </w:rPr>
        <w:t>批次，建立原文件、</w:t>
      </w:r>
      <w:r>
        <w:rPr>
          <w:rFonts w:ascii="Consolas" w:hAnsi="Consolas"/>
          <w:sz w:val="20"/>
        </w:rPr>
        <w:t>LEGACY_OCR_FAILED/LEGACY_UNCLASSIFIED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异常、失败案件和复核任务。</w:t>
      </w:r>
      <w:r>
        <w:rPr>
          <w:rFonts w:ascii="Consolas" w:hAnsi="Consolas"/>
          <w:sz w:val="20"/>
        </w:rPr>
        <w:lastRenderedPageBreak/>
        <w:t>*_</w:t>
      </w:r>
      <w:r>
        <w:rPr>
          <w:rFonts w:ascii="Consolas" w:hAnsi="Consolas"/>
          <w:sz w:val="20"/>
        </w:rPr>
        <w:t>已执行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只表示旧程序尝试过，不代表成功；只有数据库记录、有效附件和字段校验全部通过，才可标记历史已归档。</w:t>
      </w:r>
    </w:p>
    <w:p w14:paraId="7A5C00A9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迁移先冻结</w:t>
      </w:r>
      <w:r>
        <w:rPr>
          <w:rFonts w:ascii="微软雅黑" w:hAnsi="微软雅黑"/>
          <w:sz w:val="21"/>
        </w:rPr>
        <w:t xml:space="preserve"> SQLite </w:t>
      </w:r>
      <w:r>
        <w:rPr>
          <w:rFonts w:ascii="微软雅黑" w:hAnsi="微软雅黑"/>
          <w:sz w:val="21"/>
        </w:rPr>
        <w:t>和所有候选根目录，计算数据库</w:t>
      </w:r>
      <w:r>
        <w:rPr>
          <w:rFonts w:ascii="微软雅黑" w:hAnsi="微软雅黑"/>
          <w:sz w:val="21"/>
        </w:rPr>
        <w:t xml:space="preserve"> SHA-256</w:t>
      </w:r>
      <w:r>
        <w:rPr>
          <w:rFonts w:ascii="微软雅黑" w:hAnsi="微软雅黑"/>
          <w:sz w:val="21"/>
        </w:rPr>
        <w:t>、文件清单、</w:t>
      </w:r>
      <w:r>
        <w:rPr>
          <w:rFonts w:ascii="微软雅黑" w:hAnsi="微软雅黑"/>
          <w:sz w:val="21"/>
        </w:rPr>
        <w:t>ZIP test</w:t>
      </w:r>
      <w:r>
        <w:rPr>
          <w:rFonts w:ascii="微软雅黑" w:hAnsi="微软雅黑"/>
          <w:sz w:val="21"/>
        </w:rPr>
        <w:t>、条目数和文件</w:t>
      </w:r>
      <w:r>
        <w:rPr>
          <w:rFonts w:ascii="微软雅黑" w:hAnsi="微软雅黑"/>
          <w:sz w:val="21"/>
        </w:rPr>
        <w:t xml:space="preserve"> SHA-256</w:t>
      </w:r>
      <w:r>
        <w:rPr>
          <w:rFonts w:ascii="微软雅黑" w:hAnsi="微软雅黑"/>
          <w:sz w:val="21"/>
        </w:rPr>
        <w:t>。建议增加：</w:t>
      </w:r>
    </w:p>
    <w:p w14:paraId="36925F49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Consolas" w:hAnsi="Consolas"/>
          <w:sz w:val="20"/>
        </w:rPr>
        <w:t>biz_legacy_import_run(run_no, source_db_hash, source_root, status, counters_json, started_time, finished_time, error_msg)</w:t>
      </w:r>
      <w:r>
        <w:rPr>
          <w:rFonts w:ascii="微软雅黑" w:hAnsi="微软雅黑"/>
          <w:sz w:val="21"/>
        </w:rPr>
        <w:t>；</w:t>
      </w:r>
    </w:p>
    <w:p w14:paraId="285E5228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• </w:t>
      </w:r>
      <w:r>
        <w:rPr>
          <w:rFonts w:ascii="Consolas" w:hAnsi="Consolas"/>
          <w:sz w:val="20"/>
        </w:rPr>
        <w:t>biz_legacy_id_map(source_system, source_db_hash, source_table, legacy_id, target_table, target_id, row_hash, status, error_msg)</w:t>
      </w:r>
      <w:r>
        <w:rPr>
          <w:rFonts w:ascii="微软雅黑" w:hAnsi="微软雅黑"/>
          <w:sz w:val="21"/>
        </w:rPr>
        <w:t>，唯一</w:t>
      </w:r>
      <w:r>
        <w:rPr>
          <w:rFonts w:ascii="微软雅黑" w:hAnsi="微软雅黑"/>
          <w:sz w:val="21"/>
        </w:rPr>
        <w:t xml:space="preserve"> </w:t>
      </w:r>
      <w:r>
        <w:rPr>
          <w:rFonts w:ascii="Consolas" w:hAnsi="Consolas"/>
          <w:sz w:val="20"/>
        </w:rPr>
        <w:t>(source_db_hash,source_table,legacy_id)</w:t>
      </w:r>
      <w:r>
        <w:rPr>
          <w:rFonts w:ascii="微软雅黑" w:hAnsi="微软雅黑"/>
          <w:sz w:val="21"/>
        </w:rPr>
        <w:t>。</w:t>
      </w:r>
    </w:p>
    <w:p w14:paraId="45828BD1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迁移必须可重跑并输出行数、父子关系、字段转换错误、缺失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孤儿文件、</w:t>
      </w:r>
      <w:r>
        <w:rPr>
          <w:rFonts w:ascii="微软雅黑" w:hAnsi="微软雅黑"/>
          <w:sz w:val="21"/>
        </w:rPr>
        <w:t xml:space="preserve">ZIP </w:t>
      </w:r>
      <w:r>
        <w:rPr>
          <w:rFonts w:ascii="微软雅黑" w:hAnsi="微软雅黑"/>
          <w:sz w:val="21"/>
        </w:rPr>
        <w:t>条目、哈希和抽样下载报告；旧库与旧附件切换后只读保留。</w:t>
      </w:r>
    </w:p>
    <w:p w14:paraId="3C3AAF1C" w14:textId="77777777" w:rsidR="001F4D5F" w:rsidRDefault="005A5BFB">
      <w:pPr>
        <w:pStyle w:val="21"/>
        <w:spacing w:before="200"/>
      </w:pPr>
      <w:bookmarkStart w:id="124" w:name="_Toc238463309"/>
      <w:r>
        <w:rPr>
          <w:rFonts w:ascii="微软雅黑" w:eastAsia="微软雅黑" w:hAnsi="微软雅黑"/>
        </w:rPr>
        <w:t xml:space="preserve">20.15 </w:t>
      </w:r>
      <w:r>
        <w:rPr>
          <w:rFonts w:ascii="微软雅黑" w:eastAsia="微软雅黑" w:hAnsi="微软雅黑"/>
        </w:rPr>
        <w:t>验收场景与运行指标</w:t>
      </w:r>
      <w:bookmarkEnd w:id="124"/>
    </w:p>
    <w:p w14:paraId="325CAB60" w14:textId="77777777" w:rsidR="001F4D5F" w:rsidRDefault="005A5BFB">
      <w:pPr>
        <w:pStyle w:val="31"/>
        <w:spacing w:before="200" w:after="120"/>
      </w:pPr>
      <w:bookmarkStart w:id="125" w:name="_Toc238463310"/>
      <w:r>
        <w:rPr>
          <w:rFonts w:ascii="微软雅黑" w:eastAsia="微软雅黑" w:hAnsi="微软雅黑"/>
          <w:sz w:val="22"/>
        </w:rPr>
        <w:t xml:space="preserve">20.15.1 </w:t>
      </w:r>
      <w:r>
        <w:rPr>
          <w:rFonts w:ascii="微软雅黑" w:eastAsia="微软雅黑" w:hAnsi="微软雅黑"/>
          <w:sz w:val="22"/>
        </w:rPr>
        <w:t>核心验收用例</w:t>
      </w:r>
      <w:bookmarkEnd w:id="125"/>
    </w:p>
    <w:p w14:paraId="2827526D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1. </w:t>
      </w:r>
      <w:r>
        <w:rPr>
          <w:rFonts w:ascii="微软雅黑" w:hAnsi="微软雅黑"/>
          <w:sz w:val="21"/>
        </w:rPr>
        <w:t>不稳定目录不建批；稳定后重复扫描十次只生成一个批次；</w:t>
      </w:r>
    </w:p>
    <w:p w14:paraId="0791DD31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2. </w:t>
      </w:r>
      <w:r>
        <w:rPr>
          <w:rFonts w:ascii="Consolas" w:hAnsi="Consolas"/>
          <w:sz w:val="20"/>
        </w:rPr>
        <w:t>1.jpg</w:t>
      </w:r>
      <w:r>
        <w:rPr>
          <w:rFonts w:ascii="Consolas" w:hAnsi="Consolas"/>
          <w:sz w:val="20"/>
        </w:rPr>
        <w:t>、</w:t>
      </w:r>
      <w:r>
        <w:rPr>
          <w:rFonts w:ascii="Consolas" w:hAnsi="Consolas"/>
          <w:sz w:val="20"/>
        </w:rPr>
        <w:t>2.jpg</w:t>
      </w:r>
      <w:r>
        <w:rPr>
          <w:rFonts w:ascii="Consolas" w:hAnsi="Consolas"/>
          <w:sz w:val="20"/>
        </w:rPr>
        <w:t>、</w:t>
      </w:r>
      <w:r>
        <w:rPr>
          <w:rFonts w:ascii="Consolas" w:hAnsi="Consolas"/>
          <w:sz w:val="20"/>
        </w:rPr>
        <w:t>10.jpg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和多页</w:t>
      </w:r>
      <w:r>
        <w:rPr>
          <w:rFonts w:ascii="微软雅黑" w:hAnsi="微软雅黑"/>
          <w:sz w:val="21"/>
        </w:rPr>
        <w:t xml:space="preserve"> PDF </w:t>
      </w:r>
      <w:r>
        <w:rPr>
          <w:rFonts w:ascii="微软雅黑" w:hAnsi="微软雅黑"/>
          <w:sz w:val="21"/>
        </w:rPr>
        <w:t>的顺序正确，冻结后新增文件不进入当前批次；</w:t>
      </w:r>
    </w:p>
    <w:p w14:paraId="01DF601F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3. </w:t>
      </w:r>
      <w:r>
        <w:rPr>
          <w:rFonts w:ascii="微软雅黑" w:hAnsi="微软雅黑"/>
          <w:sz w:val="21"/>
        </w:rPr>
        <w:t>不同目录即使内容相同也分别留存；同目录相同指纹不重复建批；</w:t>
      </w:r>
    </w:p>
    <w:p w14:paraId="71772507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4. </w:t>
      </w:r>
      <w:r>
        <w:rPr>
          <w:rFonts w:ascii="微软雅黑" w:hAnsi="微软雅黑"/>
          <w:sz w:val="21"/>
        </w:rPr>
        <w:t>扩展名与文件魔数不一致时停止</w:t>
      </w:r>
      <w:r>
        <w:rPr>
          <w:rFonts w:ascii="微软雅黑" w:hAnsi="微软雅黑"/>
          <w:sz w:val="21"/>
        </w:rPr>
        <w:t xml:space="preserve"> OCR</w:t>
      </w:r>
      <w:r>
        <w:rPr>
          <w:rFonts w:ascii="微软雅黑" w:hAnsi="微软雅黑"/>
          <w:sz w:val="21"/>
        </w:rPr>
        <w:t>、保留清单项并生成异常；</w:t>
      </w:r>
    </w:p>
    <w:p w14:paraId="02D47E5A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5. OCR </w:t>
      </w:r>
      <w:r>
        <w:rPr>
          <w:rFonts w:ascii="微软雅黑" w:hAnsi="微软雅黑"/>
          <w:sz w:val="21"/>
        </w:rPr>
        <w:t>超时按退避策略重试，每次调用均有独立尝试记录；</w:t>
      </w:r>
    </w:p>
    <w:p w14:paraId="2CFFF007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6. Worker </w:t>
      </w:r>
      <w:r>
        <w:rPr>
          <w:rFonts w:ascii="微软雅黑" w:hAnsi="微软雅黑"/>
          <w:sz w:val="21"/>
        </w:rPr>
        <w:t>崩溃后租约到期可恢复，不产生重复任务或重复当前识别页；</w:t>
      </w:r>
    </w:p>
    <w:p w14:paraId="71A81243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7. </w:t>
      </w:r>
      <w:r>
        <w:rPr>
          <w:rFonts w:ascii="微软雅黑" w:hAnsi="微软雅黑"/>
          <w:sz w:val="21"/>
        </w:rPr>
        <w:t>一页同时命中凭证和发票时生成分类冲突，不出现后调用覆盖；</w:t>
      </w:r>
    </w:p>
    <w:p w14:paraId="57D17D63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8. </w:t>
      </w:r>
      <w:r>
        <w:rPr>
          <w:rFonts w:ascii="Consolas" w:hAnsi="Consolas"/>
          <w:sz w:val="20"/>
        </w:rPr>
        <w:t>V001</w:t>
      </w:r>
      <w:r>
        <w:rPr>
          <w:rFonts w:ascii="Consolas" w:hAnsi="Consolas"/>
          <w:sz w:val="20"/>
        </w:rPr>
        <w:t>、</w:t>
      </w:r>
      <w:r>
        <w:rPr>
          <w:rFonts w:ascii="Consolas" w:hAnsi="Consolas"/>
          <w:sz w:val="20"/>
        </w:rPr>
        <w:t>V002</w:t>
      </w:r>
      <w:r>
        <w:rPr>
          <w:rFonts w:ascii="Consolas" w:hAnsi="Consolas"/>
          <w:sz w:val="20"/>
        </w:rPr>
        <w:t>、</w:t>
      </w:r>
      <w:r>
        <w:rPr>
          <w:rFonts w:ascii="Consolas" w:hAnsi="Consolas"/>
          <w:sz w:val="20"/>
        </w:rPr>
        <w:t>V001</w:t>
      </w:r>
      <w:r>
        <w:rPr>
          <w:rFonts w:ascii="Consolas" w:hAnsi="Consolas"/>
          <w:sz w:val="20"/>
        </w:rPr>
        <w:t>、发票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生成一个冲突候选；</w:t>
      </w:r>
    </w:p>
    <w:p w14:paraId="1AC43248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9. </w:t>
      </w:r>
      <w:r>
        <w:rPr>
          <w:rFonts w:ascii="Consolas" w:hAnsi="Consolas"/>
          <w:sz w:val="20"/>
        </w:rPr>
        <w:t>V001</w:t>
      </w:r>
      <w:r>
        <w:rPr>
          <w:rFonts w:ascii="Consolas" w:hAnsi="Consolas"/>
          <w:sz w:val="20"/>
        </w:rPr>
        <w:t>、发票、</w:t>
      </w:r>
      <w:r>
        <w:rPr>
          <w:rFonts w:ascii="Consolas" w:hAnsi="Consolas"/>
          <w:sz w:val="20"/>
        </w:rPr>
        <w:t>V002</w:t>
      </w:r>
      <w:r>
        <w:rPr>
          <w:rFonts w:ascii="Consolas" w:hAnsi="Consolas"/>
          <w:sz w:val="20"/>
        </w:rPr>
        <w:t>、附件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生成两个候选；</w:t>
      </w:r>
    </w:p>
    <w:p w14:paraId="73C9BC89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10. </w:t>
      </w:r>
      <w:r>
        <w:rPr>
          <w:rFonts w:ascii="Consolas" w:hAnsi="Consolas"/>
          <w:sz w:val="20"/>
        </w:rPr>
        <w:t>发票、未知、</w:t>
      </w:r>
      <w:r>
        <w:rPr>
          <w:rFonts w:ascii="Consolas" w:hAnsi="Consolas"/>
          <w:sz w:val="20"/>
        </w:rPr>
        <w:t>V001</w:t>
      </w:r>
      <w:r>
        <w:rPr>
          <w:rFonts w:ascii="微软雅黑" w:hAnsi="微软雅黑"/>
          <w:sz w:val="21"/>
        </w:rPr>
        <w:t xml:space="preserve"> </w:t>
      </w:r>
      <w:r>
        <w:rPr>
          <w:rFonts w:ascii="微软雅黑" w:hAnsi="微软雅黑"/>
          <w:sz w:val="21"/>
        </w:rPr>
        <w:t>生成一个孤立失败案件和一个正常候选，所有页面恰好归属一次；</w:t>
      </w:r>
    </w:p>
    <w:p w14:paraId="1D52BF72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11. </w:t>
      </w:r>
      <w:r>
        <w:rPr>
          <w:rFonts w:ascii="微软雅黑" w:hAnsi="微软雅黑"/>
          <w:sz w:val="21"/>
        </w:rPr>
        <w:t>多页</w:t>
      </w:r>
      <w:r>
        <w:rPr>
          <w:rFonts w:ascii="微软雅黑" w:hAnsi="微软雅黑"/>
          <w:sz w:val="21"/>
        </w:rPr>
        <w:t xml:space="preserve"> PDF </w:t>
      </w:r>
      <w:r>
        <w:rPr>
          <w:rFonts w:ascii="微软雅黑" w:hAnsi="微软雅黑"/>
          <w:sz w:val="21"/>
        </w:rPr>
        <w:t>的多个页可进入同一候选，不受文件级唯一约束阻挡；</w:t>
      </w:r>
    </w:p>
    <w:p w14:paraId="0A872CA5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lastRenderedPageBreak/>
        <w:t xml:space="preserve">12. </w:t>
      </w:r>
      <w:r>
        <w:rPr>
          <w:rFonts w:ascii="微软雅黑" w:hAnsi="微软雅黑"/>
          <w:sz w:val="21"/>
        </w:rPr>
        <w:t>低置信度、凭证号缺失或借贷不平时不得自动归档，只生成一个活动失败案件和复核任务；</w:t>
      </w:r>
    </w:p>
    <w:p w14:paraId="7EC85A34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13. </w:t>
      </w:r>
      <w:r>
        <w:rPr>
          <w:rFonts w:ascii="微软雅黑" w:hAnsi="微软雅黑"/>
          <w:sz w:val="21"/>
        </w:rPr>
        <w:t>重复提交归档请求只生成一个档案；再次采集同号凭证不删除旧档案；</w:t>
      </w:r>
    </w:p>
    <w:p w14:paraId="673979CB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14. </w:t>
      </w:r>
      <w:r>
        <w:rPr>
          <w:rFonts w:ascii="微软雅黑" w:hAnsi="微软雅黑"/>
          <w:sz w:val="21"/>
        </w:rPr>
        <w:t>一个批次部分成功、部分失败时，成功候选正常归档，失败候选全部进入待处理中心；</w:t>
      </w:r>
    </w:p>
    <w:p w14:paraId="23025928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15. </w:t>
      </w:r>
      <w:r>
        <w:rPr>
          <w:rFonts w:ascii="微软雅黑" w:hAnsi="微软雅黑"/>
          <w:sz w:val="21"/>
        </w:rPr>
        <w:t>人工修正、重拆分和重识别后，原</w:t>
      </w:r>
      <w:r>
        <w:rPr>
          <w:rFonts w:ascii="微软雅黑" w:hAnsi="微软雅黑"/>
          <w:sz w:val="21"/>
        </w:rPr>
        <w:t xml:space="preserve"> OCR</w:t>
      </w:r>
      <w:r>
        <w:rPr>
          <w:rFonts w:ascii="微软雅黑" w:hAnsi="微软雅黑"/>
          <w:sz w:val="21"/>
        </w:rPr>
        <w:t>、旧拆分运行和旧候选版本仍可追溯；</w:t>
      </w:r>
    </w:p>
    <w:p w14:paraId="2C232967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16. ZIP </w:t>
      </w:r>
      <w:r>
        <w:rPr>
          <w:rFonts w:ascii="微软雅黑" w:hAnsi="微软雅黑"/>
          <w:sz w:val="21"/>
        </w:rPr>
        <w:t>路径穿越、压缩炸弹、越界路径和符号链接均被拒绝并审计；</w:t>
      </w:r>
    </w:p>
    <w:p w14:paraId="5BF80E09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17. </w:t>
      </w:r>
      <w:r>
        <w:rPr>
          <w:rFonts w:ascii="微软雅黑" w:hAnsi="微软雅黑"/>
          <w:sz w:val="21"/>
        </w:rPr>
        <w:t>源目录移动失败不会回滚档案，重试成功后处置流水完整；</w:t>
      </w:r>
    </w:p>
    <w:p w14:paraId="563F6342" w14:textId="77777777" w:rsidR="001F4D5F" w:rsidRDefault="005A5BFB">
      <w:pPr>
        <w:spacing w:after="100" w:line="300" w:lineRule="auto"/>
        <w:ind w:left="432" w:hanging="317"/>
      </w:pPr>
      <w:r>
        <w:rPr>
          <w:rFonts w:ascii="微软雅黑" w:hAnsi="微软雅黑"/>
          <w:sz w:val="21"/>
        </w:rPr>
        <w:t xml:space="preserve">18. </w:t>
      </w:r>
      <w:r>
        <w:rPr>
          <w:rFonts w:ascii="微软雅黑" w:hAnsi="微软雅黑"/>
          <w:sz w:val="21"/>
        </w:rPr>
        <w:t>正式档案可反查候选、拆分运行、识别页、引擎尝试、原文件、冻结清单和来源目录。</w:t>
      </w:r>
    </w:p>
    <w:p w14:paraId="58CFBBB5" w14:textId="77777777" w:rsidR="001F4D5F" w:rsidRDefault="005A5BFB">
      <w:pPr>
        <w:pStyle w:val="31"/>
        <w:spacing w:before="200" w:after="120"/>
      </w:pPr>
      <w:bookmarkStart w:id="126" w:name="_Toc238463311"/>
      <w:r>
        <w:rPr>
          <w:rFonts w:ascii="微软雅黑" w:eastAsia="微软雅黑" w:hAnsi="微软雅黑"/>
          <w:sz w:val="22"/>
        </w:rPr>
        <w:t xml:space="preserve">20.15.2 </w:t>
      </w:r>
      <w:r>
        <w:rPr>
          <w:rFonts w:ascii="微软雅黑" w:eastAsia="微软雅黑" w:hAnsi="微软雅黑"/>
          <w:sz w:val="22"/>
        </w:rPr>
        <w:t>运行指标</w:t>
      </w:r>
      <w:bookmarkEnd w:id="126"/>
    </w:p>
    <w:p w14:paraId="3460FBB3" w14:textId="77777777" w:rsidR="001F4D5F" w:rsidRDefault="005A5BFB">
      <w:pPr>
        <w:spacing w:after="100" w:line="300" w:lineRule="auto"/>
        <w:jc w:val="both"/>
      </w:pPr>
      <w:r>
        <w:rPr>
          <w:rFonts w:ascii="微软雅黑" w:hAnsi="微软雅黑"/>
          <w:sz w:val="21"/>
        </w:rPr>
        <w:t>除</w:t>
      </w:r>
      <w:r>
        <w:rPr>
          <w:rFonts w:ascii="微软雅黑" w:hAnsi="微软雅黑"/>
          <w:sz w:val="21"/>
        </w:rPr>
        <w:t xml:space="preserve"> §12.3 </w:t>
      </w:r>
      <w:r>
        <w:rPr>
          <w:rFonts w:ascii="微软雅黑" w:hAnsi="微软雅黑"/>
          <w:sz w:val="21"/>
        </w:rPr>
        <w:t>的文件成功率、首次成功率、重试率和</w:t>
      </w:r>
      <w:r>
        <w:rPr>
          <w:rFonts w:ascii="微软雅黑" w:hAnsi="微软雅黑"/>
          <w:sz w:val="21"/>
        </w:rPr>
        <w:t xml:space="preserve"> P95 </w:t>
      </w:r>
      <w:r>
        <w:rPr>
          <w:rFonts w:ascii="微软雅黑" w:hAnsi="微软雅黑"/>
          <w:sz w:val="21"/>
        </w:rPr>
        <w:t>外，新增：稳定目录等待时长、单文件入库失败率、分类冲突率、孤立页率、自动拆分通过率、借贷不平率、失败案件新增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关闭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积压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逾期、平均人工处理时长、候选自动归档率、派生包失败率、目录处置失败率和对账差异数。所有指标必须带时间范围、部门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采集源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引擎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模型</w:t>
      </w:r>
      <w:r>
        <w:rPr>
          <w:rFonts w:ascii="微软雅黑" w:hAnsi="微软雅黑"/>
          <w:sz w:val="21"/>
        </w:rPr>
        <w:t>/</w:t>
      </w:r>
      <w:r>
        <w:rPr>
          <w:rFonts w:ascii="微软雅黑" w:hAnsi="微软雅黑"/>
          <w:sz w:val="21"/>
        </w:rPr>
        <w:t>规则版本及数据截止时间。</w:t>
      </w:r>
    </w:p>
    <w:p w14:paraId="07A4DFEB" w14:textId="77777777" w:rsidR="001F4D5F" w:rsidRDefault="005A5BFB">
      <w:pPr>
        <w:pStyle w:val="1"/>
        <w:pageBreakBefore/>
      </w:pPr>
      <w:bookmarkStart w:id="127" w:name="_Toc238463312"/>
      <w:r>
        <w:lastRenderedPageBreak/>
        <w:t>附录</w:t>
      </w:r>
      <w:r>
        <w:t xml:space="preserve"> A</w:t>
      </w:r>
      <w:r>
        <w:t>：分组规则伪代码</w:t>
      </w:r>
      <w:bookmarkEnd w:id="127"/>
    </w:p>
    <w:tbl>
      <w:tblPr>
        <w:tblStyle w:val="af4"/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30146A47" w14:textId="77777777">
        <w:trPr>
          <w:cantSplit/>
          <w:tblHeader/>
        </w:trPr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DE56" w14:textId="77777777" w:rsidR="001F4D5F" w:rsidRDefault="005A5BFB">
            <w:pPr>
              <w:spacing w:before="60" w:after="60" w:line="240" w:lineRule="auto"/>
            </w:pPr>
            <w:r>
              <w:rPr>
                <w:rFonts w:ascii="Consolas" w:hAnsi="Consolas"/>
                <w:sz w:val="19"/>
              </w:rPr>
              <w:t>candidate = null</w:t>
            </w:r>
            <w:r>
              <w:br/>
            </w:r>
            <w:r>
              <w:rPr>
                <w:rFonts w:ascii="Consolas" w:hAnsi="Consolas"/>
                <w:sz w:val="19"/>
              </w:rPr>
              <w:t>region = NONE</w:t>
            </w:r>
            <w:r>
              <w:br/>
            </w:r>
            <w:r>
              <w:rPr>
                <w:rFonts w:ascii="Consolas" w:hAnsi="Consolas"/>
                <w:sz w:val="19"/>
              </w:rPr>
              <w:t>for page in pages_by_natural_order: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if page.type == VOUCHER: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if candidate is null or region == ATTACHMENT_REGION: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candidate = start_candidate(page)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else: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    candidate.append(page)  # </w:t>
            </w:r>
            <w:r>
              <w:rPr>
                <w:rFonts w:ascii="Consolas" w:hAnsi="Consolas"/>
                <w:sz w:val="19"/>
              </w:rPr>
              <w:t>编号变化不触发自动拆分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region = VOUCHER_REGION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elif page.type in {INVOICE, ATTACHMENT}: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attach_or_mark_orphan(candidate, page)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region = ATTACHMENT_REGION if candidate else NONE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else: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    attach_with_uncertain_boundary(candidate, page)</w:t>
            </w:r>
            <w:r>
              <w:br/>
            </w:r>
            <w:r>
              <w:rPr>
                <w:rFonts w:ascii="Consolas" w:hAnsi="Consolas"/>
                <w:sz w:val="19"/>
              </w:rPr>
              <w:t>finalize(candidate)</w:t>
            </w:r>
            <w:r>
              <w:br/>
            </w:r>
            <w:r>
              <w:rPr>
                <w:rFonts w:ascii="Consolas" w:hAnsi="Consolas"/>
                <w:sz w:val="19"/>
              </w:rPr>
              <w:t>for candidate in candidates: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candidate.master_page = candidate.voucher_pages[-1]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validate_cross_page_consistency(candidate)</w:t>
            </w:r>
            <w:r>
              <w:br/>
            </w:r>
            <w:r>
              <w:rPr>
                <w:rFonts w:ascii="Consolas" w:hAnsi="Consolas"/>
                <w:sz w:val="19"/>
              </w:rPr>
              <w:t xml:space="preserve">    run_duplicate_detection(candidate)</w:t>
            </w:r>
          </w:p>
        </w:tc>
      </w:tr>
    </w:tbl>
    <w:p w14:paraId="1A3DE1E3" w14:textId="77777777" w:rsidR="001F4D5F" w:rsidRDefault="001F4D5F">
      <w:pPr>
        <w:spacing w:after="0"/>
      </w:pPr>
    </w:p>
    <w:p w14:paraId="530F8EDD" w14:textId="77777777" w:rsidR="001F4D5F" w:rsidRDefault="005A5BFB">
      <w:pPr>
        <w:pStyle w:val="1"/>
      </w:pPr>
      <w:bookmarkStart w:id="128" w:name="_Toc238463313"/>
      <w:r>
        <w:t>附录</w:t>
      </w:r>
      <w:r>
        <w:t xml:space="preserve"> B</w:t>
      </w:r>
      <w:r>
        <w:t>：状态与异常代码建议</w:t>
      </w:r>
      <w:bookmarkEnd w:id="128"/>
    </w:p>
    <w:tbl>
      <w:tblPr>
        <w:tblStyle w:val="af4"/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4200"/>
        <w:gridCol w:w="3600"/>
      </w:tblGrid>
      <w:tr w:rsidR="001F4D5F" w14:paraId="4C02D446" w14:textId="77777777">
        <w:trPr>
          <w:cantSplit/>
          <w:tblHeader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8A67B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类别</w:t>
            </w:r>
          </w:p>
        </w:tc>
        <w:tc>
          <w:tcPr>
            <w:tcW w:w="4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6943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代码示例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3277" w14:textId="77777777" w:rsidR="001F4D5F" w:rsidRDefault="005A5BFB">
            <w:pPr>
              <w:spacing w:after="0" w:line="252" w:lineRule="auto"/>
            </w:pPr>
            <w:r>
              <w:rPr>
                <w:b/>
                <w:color w:val="17365D"/>
                <w:sz w:val="17"/>
              </w:rPr>
              <w:t>中文含义</w:t>
            </w:r>
          </w:p>
        </w:tc>
      </w:tr>
      <w:tr w:rsidR="001F4D5F" w14:paraId="0707ECC8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617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批次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CD01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BATCH_DISCOVERED / INGESTING / RECOGNIZING / REVIEW / COMPLETED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7BF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待采集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文件入库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识别中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待复核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已完成</w:t>
            </w:r>
          </w:p>
        </w:tc>
      </w:tr>
      <w:tr w:rsidR="001F4D5F" w14:paraId="345155E3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68BB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候选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B0F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CANDIDATE_REVIEW / DUPLICATE_APPROVAL / ARCHIVED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B8B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待复核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待重复审批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已归档</w:t>
            </w:r>
          </w:p>
        </w:tc>
      </w:tr>
      <w:tr w:rsidR="001F4D5F" w14:paraId="42279DA8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BB6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异常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A6BBB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VOUCHER_NO_CONFLICT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D4CD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连续凭证页编号不一致</w:t>
            </w:r>
          </w:p>
        </w:tc>
      </w:tr>
      <w:tr w:rsidR="001F4D5F" w14:paraId="0BB2A853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0010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异常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72AF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LOW_CONFIDENCE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85F0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页面分类或关键字段低置信度</w:t>
            </w:r>
          </w:p>
        </w:tc>
      </w:tr>
      <w:tr w:rsidR="001F4D5F" w14:paraId="45B1C3DD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39B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异常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F8D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DEBIT_CREDIT_IMBALANCE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6EBB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借贷金额不平</w:t>
            </w:r>
          </w:p>
        </w:tc>
      </w:tr>
      <w:tr w:rsidR="001F4D5F" w14:paraId="0F1D6E29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DD8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异常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B777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BOUNDARY_UNCERTAIN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3803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页面边界不确定</w:t>
            </w:r>
          </w:p>
        </w:tc>
      </w:tr>
      <w:tr w:rsidR="001F4D5F" w14:paraId="5C627C02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CEAB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异常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63AA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SOURCE_INGEST_FAILED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602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原件入库失败</w:t>
            </w:r>
          </w:p>
        </w:tc>
      </w:tr>
      <w:tr w:rsidR="001F4D5F" w14:paraId="21B7461D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34AA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异常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32BA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SOURCE_MOVE_FAILED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E2A8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源目录移动失败</w:t>
            </w:r>
          </w:p>
        </w:tc>
      </w:tr>
      <w:tr w:rsidR="001F4D5F" w14:paraId="26B1FC39" w14:textId="77777777">
        <w:trPr>
          <w:cantSplit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7C69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重复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929F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EXACT_FILE / SIMILAR_PAGE / BUSINESS_KEY / SIMILAR_VOUCHER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CCBC" w14:textId="77777777" w:rsidR="001F4D5F" w:rsidRDefault="005A5BFB">
            <w:pPr>
              <w:spacing w:after="0" w:line="252" w:lineRule="auto"/>
            </w:pPr>
            <w:r>
              <w:rPr>
                <w:sz w:val="17"/>
              </w:rPr>
              <w:t>完全相同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页面相似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业务键相同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凭证内容相似</w:t>
            </w:r>
          </w:p>
        </w:tc>
      </w:tr>
    </w:tbl>
    <w:p w14:paraId="1525EBD4" w14:textId="77777777" w:rsidR="001F4D5F" w:rsidRDefault="001F4D5F">
      <w:pPr>
        <w:spacing w:after="0"/>
      </w:pPr>
    </w:p>
    <w:p w14:paraId="6AD4E4AD" w14:textId="77777777" w:rsidR="001F4D5F" w:rsidRDefault="005A5BFB">
      <w:pPr>
        <w:pStyle w:val="1"/>
      </w:pPr>
      <w:bookmarkStart w:id="129" w:name="_Toc238463314"/>
      <w:r>
        <w:lastRenderedPageBreak/>
        <w:t>附录</w:t>
      </w:r>
      <w:r>
        <w:t xml:space="preserve"> C</w:t>
      </w:r>
      <w:r>
        <w:t>：原型代码参考范围</w:t>
      </w:r>
      <w:bookmarkEnd w:id="129"/>
    </w:p>
    <w:p w14:paraId="0455B7B0" w14:textId="77777777" w:rsidR="001F4D5F" w:rsidRDefault="005A5BFB">
      <w:r>
        <w:t>本设计参考的桌面雏形位于</w:t>
      </w:r>
      <w:r>
        <w:t xml:space="preserve"> D:\Work\PycharmProjects\ImageAnalysis</w:t>
      </w:r>
      <w:r>
        <w:t>，重点参考以下业务实现，但不复制其架构和数据持久化方式：</w:t>
      </w:r>
    </w:p>
    <w:p w14:paraId="677491B5" w14:textId="77777777" w:rsidR="001F4D5F" w:rsidRDefault="005A5BFB">
      <w:pPr>
        <w:pStyle w:val="a0"/>
      </w:pPr>
      <w:r>
        <w:t>src/controller/voucherController.py</w:t>
      </w:r>
    </w:p>
    <w:p w14:paraId="7E06C47C" w14:textId="77777777" w:rsidR="001F4D5F" w:rsidRDefault="005A5BFB">
      <w:pPr>
        <w:pStyle w:val="a0"/>
      </w:pPr>
      <w:r>
        <w:t>src/service/voucherAndInvoiceService.py</w:t>
      </w:r>
    </w:p>
    <w:p w14:paraId="64ACD34A" w14:textId="77777777" w:rsidR="001F4D5F" w:rsidRDefault="005A5BFB">
      <w:pPr>
        <w:pStyle w:val="a0"/>
      </w:pPr>
      <w:r>
        <w:t>src/service/voucherGroupService.py</w:t>
      </w:r>
    </w:p>
    <w:p w14:paraId="55329CAB" w14:textId="77777777" w:rsidR="001F4D5F" w:rsidRDefault="005A5BFB">
      <w:pPr>
        <w:pStyle w:val="a0"/>
      </w:pPr>
      <w:r>
        <w:t>src/service/fileService.py</w:t>
      </w:r>
    </w:p>
    <w:p w14:paraId="11B11D59" w14:textId="77777777" w:rsidR="001F4D5F" w:rsidRDefault="005A5BFB">
      <w:pPr>
        <w:pStyle w:val="a0"/>
      </w:pPr>
      <w:r>
        <w:t>src/service/voucherService.py</w:t>
      </w:r>
    </w:p>
    <w:p w14:paraId="52BF8EE9" w14:textId="77777777" w:rsidR="001F4D5F" w:rsidRDefault="005A5BFB">
      <w:pPr>
        <w:pStyle w:val="a0"/>
      </w:pPr>
      <w:r>
        <w:t>src/service/invoiceService.py</w:t>
      </w:r>
    </w:p>
    <w:p w14:paraId="19DA6799" w14:textId="77777777" w:rsidR="001F4D5F" w:rsidRDefault="005A5BFB">
      <w:pPr>
        <w:pStyle w:val="a0"/>
      </w:pPr>
      <w:r>
        <w:t>src/data/voucherDatabase.py</w:t>
      </w:r>
    </w:p>
    <w:tbl>
      <w:tblPr>
        <w:tblStyle w:val="af4"/>
        <w:tblW w:w="9360" w:type="dxa"/>
        <w:tblInd w:w="120" w:type="dxa"/>
        <w:tblBorders>
          <w:top w:val="single" w:sz="6" w:space="0" w:color="667085"/>
          <w:left w:val="single" w:sz="6" w:space="0" w:color="667085"/>
          <w:bottom w:val="single" w:sz="6" w:space="0" w:color="667085"/>
          <w:right w:val="single" w:sz="6" w:space="0" w:color="667085"/>
          <w:insideH w:val="single" w:sz="6" w:space="0" w:color="667085"/>
          <w:insideV w:val="single" w:sz="6" w:space="0" w:color="66708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F4D5F" w14:paraId="27B9871A" w14:textId="77777777">
        <w:trPr>
          <w:cantSplit/>
          <w:tblHeader/>
        </w:trPr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2216" w14:textId="77777777" w:rsidR="001F4D5F" w:rsidRDefault="005A5BFB">
            <w:r>
              <w:t>文档结束</w:t>
            </w:r>
            <w:r>
              <w:t xml:space="preserve">  </w:t>
            </w:r>
            <w:r>
              <w:t>本文档作为当前讨论阶段的详细设计基线。第</w:t>
            </w:r>
            <w:r>
              <w:t>20</w:t>
            </w:r>
            <w:r>
              <w:t>章以旧</w:t>
            </w:r>
            <w:r>
              <w:t xml:space="preserve"> ImageAnalysis </w:t>
            </w:r>
            <w:r>
              <w:t>可运行代码和</w:t>
            </w:r>
            <w:r>
              <w:t xml:space="preserve"> SQLite </w:t>
            </w:r>
            <w:r>
              <w:t>为事实依据，定义</w:t>
            </w:r>
            <w:r>
              <w:t xml:space="preserve"> Ledgerark OCR </w:t>
            </w:r>
            <w:r>
              <w:t>八阶段目标流程、失败凭证待处理中心及数据表。后续应结合真实</w:t>
            </w:r>
            <w:r>
              <w:t xml:space="preserve"> OCR </w:t>
            </w:r>
            <w:r>
              <w:t>样本、账套业务键、存储策略和引擎能力，通过版本记录更新阈值与设计决策。</w:t>
            </w:r>
          </w:p>
        </w:tc>
      </w:tr>
    </w:tbl>
    <w:p w14:paraId="1380B382" w14:textId="77777777" w:rsidR="001F4D5F" w:rsidRDefault="001F4D5F">
      <w:pPr>
        <w:spacing w:after="0"/>
      </w:pPr>
    </w:p>
    <w:sectPr w:rsidR="001F4D5F">
      <w:headerReference w:type="default" r:id="rId8"/>
      <w:footerReference w:type="default" r:id="rId9"/>
      <w:pgSz w:w="12240" w:h="15840"/>
      <w:pgMar w:top="1440" w:right="1440" w:bottom="1440" w:left="1440" w:header="648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9D3A" w14:textId="77777777" w:rsidR="005A5BFB" w:rsidRDefault="005A5BFB">
      <w:pPr>
        <w:spacing w:line="240" w:lineRule="auto"/>
      </w:pPr>
      <w:r>
        <w:separator/>
      </w:r>
    </w:p>
  </w:endnote>
  <w:endnote w:type="continuationSeparator" w:id="0">
    <w:p w14:paraId="48F42597" w14:textId="77777777" w:rsidR="005A5BFB" w:rsidRDefault="005A5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1D10" w14:textId="77777777" w:rsidR="001F4D5F" w:rsidRDefault="005A5BFB">
    <w:pPr>
      <w:pStyle w:val="ab"/>
      <w:spacing w:before="60"/>
      <w:jc w:val="center"/>
    </w:pPr>
    <w:r>
      <w:rPr>
        <w:color w:val="667085"/>
        <w:sz w:val="17"/>
      </w:rPr>
      <w:t>详细设计文档</w:t>
    </w:r>
    <w:r>
      <w:rPr>
        <w:color w:val="667085"/>
        <w:sz w:val="17"/>
      </w:rPr>
      <w:t xml:space="preserve">  ·  </w:t>
    </w:r>
    <w:r>
      <w:rPr>
        <w:color w:val="667085"/>
        <w:sz w:val="17"/>
      </w:rPr>
      <w:t>第</w:t>
    </w:r>
    <w:r>
      <w:rPr>
        <w:color w:val="667085"/>
        <w:sz w:val="17"/>
      </w:rPr>
      <w:t xml:space="preserve">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 xml:space="preserve"> PAGE 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 xml:space="preserve"> </w:t>
    </w:r>
    <w:r>
      <w:rPr>
        <w:color w:val="667085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2F09" w14:textId="77777777" w:rsidR="005A5BFB" w:rsidRDefault="005A5BFB">
      <w:pPr>
        <w:spacing w:after="0"/>
      </w:pPr>
      <w:r>
        <w:separator/>
      </w:r>
    </w:p>
  </w:footnote>
  <w:footnote w:type="continuationSeparator" w:id="0">
    <w:p w14:paraId="76FB1CF2" w14:textId="77777777" w:rsidR="005A5BFB" w:rsidRDefault="005A5B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C5A74" w14:textId="77777777" w:rsidR="001F4D5F" w:rsidRDefault="005A5BFB">
    <w:pPr>
      <w:pStyle w:val="ad"/>
      <w:pBdr>
        <w:bottom w:val="single" w:sz="4" w:space="3" w:color="D0D5DD"/>
      </w:pBdr>
      <w:spacing w:after="40"/>
    </w:pPr>
    <w:r>
      <w:rPr>
        <w:b/>
        <w:color w:val="667085"/>
        <w:sz w:val="17"/>
      </w:rPr>
      <w:t xml:space="preserve">LEDGERARK  |  </w:t>
    </w:r>
    <w:r>
      <w:rPr>
        <w:b/>
        <w:color w:val="667085"/>
        <w:sz w:val="17"/>
      </w:rPr>
      <w:t>财务电子档案管理系统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48878484">
    <w:abstractNumId w:val="1"/>
  </w:num>
  <w:num w:numId="2" w16cid:durableId="2031182801">
    <w:abstractNumId w:val="4"/>
  </w:num>
  <w:num w:numId="3" w16cid:durableId="1405253220">
    <w:abstractNumId w:val="5"/>
  </w:num>
  <w:num w:numId="4" w16cid:durableId="1257133102">
    <w:abstractNumId w:val="2"/>
  </w:num>
  <w:num w:numId="5" w16cid:durableId="1449621827">
    <w:abstractNumId w:val="0"/>
  </w:num>
  <w:num w:numId="6" w16cid:durableId="1436249221">
    <w:abstractNumId w:val="3"/>
  </w:num>
  <w:num w:numId="7" w16cid:durableId="1038971097">
    <w:abstractNumId w:val="4"/>
    <w:lvlOverride w:ilvl="0">
      <w:startOverride w:val="1"/>
    </w:lvlOverride>
  </w:num>
  <w:num w:numId="8" w16cid:durableId="1410420750">
    <w:abstractNumId w:val="4"/>
    <w:lvlOverride w:ilvl="0">
      <w:startOverride w:val="1"/>
    </w:lvlOverride>
  </w:num>
  <w:num w:numId="9" w16cid:durableId="1431926029">
    <w:abstractNumId w:val="4"/>
    <w:lvlOverride w:ilvl="0">
      <w:startOverride w:val="1"/>
    </w:lvlOverride>
  </w:num>
  <w:num w:numId="10" w16cid:durableId="2017490141">
    <w:abstractNumId w:val="4"/>
    <w:lvlOverride w:ilvl="0">
      <w:startOverride w:val="1"/>
    </w:lvlOverride>
  </w:num>
  <w:num w:numId="11" w16cid:durableId="205704567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D5F"/>
    <w:rsid w:val="0029639D"/>
    <w:rsid w:val="00326F90"/>
    <w:rsid w:val="00437D78"/>
    <w:rsid w:val="005A5BFB"/>
    <w:rsid w:val="00A852DF"/>
    <w:rsid w:val="00AA1D8D"/>
    <w:rsid w:val="00B47730"/>
    <w:rsid w:val="00CB0664"/>
    <w:rsid w:val="00FC693F"/>
    <w:rsid w:val="295F1137"/>
    <w:rsid w:val="624E3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434799"/>
  <w14:defaultImageDpi w14:val="300"/>
  <w15:docId w15:val="{CF2F634B-8526-47AF-B28F-227169CF6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64" w:lineRule="auto"/>
    </w:pPr>
    <w:rPr>
      <w:rFonts w:ascii="Calibri" w:eastAsia="微软雅黑" w:hAnsi="Calibri"/>
      <w:color w:val="1F2937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spacing w:after="100"/>
      <w:ind w:left="1080"/>
      <w:contextualSpacing/>
    </w:pPr>
    <w:rPr>
      <w:sz w:val="21"/>
    </w:rPr>
  </w:style>
  <w:style w:type="paragraph" w:styleId="a">
    <w:name w:val="List Number"/>
    <w:basedOn w:val="a1"/>
    <w:uiPriority w:val="99"/>
    <w:unhideWhenUsed/>
    <w:qFormat/>
    <w:pPr>
      <w:numPr>
        <w:numId w:val="2"/>
      </w:numPr>
      <w:spacing w:after="160" w:line="280" w:lineRule="auto"/>
      <w:ind w:left="720"/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spacing w:after="160" w:line="280" w:lineRule="auto"/>
      <w:ind w:left="720"/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spacing w:after="100"/>
      <w:ind w:left="1080"/>
      <w:contextualSpacing/>
    </w:pPr>
    <w:rPr>
      <w:sz w:val="21"/>
    </w:rPr>
  </w:style>
  <w:style w:type="paragraph" w:styleId="TOC3">
    <w:name w:val="toc 3"/>
    <w:basedOn w:val="a1"/>
    <w:next w:val="a1"/>
    <w:uiPriority w:val="39"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aptionText">
    <w:name w:val="Caption Text"/>
    <w:pPr>
      <w:spacing w:before="80" w:after="80" w:line="276" w:lineRule="auto"/>
    </w:pPr>
    <w:rPr>
      <w:rFonts w:ascii="Calibri" w:eastAsia="微软雅黑" w:hAnsi="Calibri"/>
      <w:color w:val="667085"/>
      <w:sz w:val="18"/>
      <w:szCs w:val="22"/>
      <w:lang w:eastAsia="en-US"/>
    </w:rPr>
  </w:style>
  <w:style w:type="paragraph" w:styleId="TOC4">
    <w:name w:val="toc 4"/>
    <w:basedOn w:val="a1"/>
    <w:next w:val="a1"/>
    <w:autoRedefine/>
    <w:uiPriority w:val="39"/>
    <w:unhideWhenUsed/>
    <w:rsid w:val="00437D78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437D78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437D78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437D78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437D78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437D78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character" w:styleId="aff4">
    <w:name w:val="Hyperlink"/>
    <w:basedOn w:val="a2"/>
    <w:uiPriority w:val="99"/>
    <w:unhideWhenUsed/>
    <w:rsid w:val="00437D78"/>
    <w:rPr>
      <w:color w:val="0000FF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437D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21143</Words>
  <Characters>37001</Characters>
  <Application>Microsoft Office Word</Application>
  <DocSecurity>0</DocSecurity>
  <Lines>2055</Lines>
  <Paragraphs>2236</Paragraphs>
  <ScaleCrop>false</ScaleCrop>
  <Company/>
  <LinksUpToDate>false</LinksUpToDate>
  <CharactersWithSpaces>55908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Ledgerark 财务电子档案管理系统详细设计文档 V1.2</dc:title>
  <dc:subject>OCR 八阶段处理、凭证拆分、归档、失败待处理中心与详细表设计</dc:subject>
  <dc:creator>Ledgerark 项目组</dc:creator>
  <cp:keywords>Ledgerark, 用户管理, OCR, 工作台, 数据库设计</cp:keywords>
  <dc:description>基于 2026-08-24 当前代码及旧 ImageAnalysis 功能增补</dc:description>
  <cp:lastModifiedBy>瑨 潇</cp:lastModifiedBy>
  <cp:revision>2</cp:revision>
  <dcterms:created xsi:type="dcterms:W3CDTF">2013-12-23T23:15:00Z</dcterms:created>
  <dcterms:modified xsi:type="dcterms:W3CDTF">2026-08-24T03:26:00Z</dcterms:modified>
  <cp:version>1.2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974454F433FE4001AB174CBDDC97174A_12</vt:lpwstr>
  </property>
</Properties>
</file>